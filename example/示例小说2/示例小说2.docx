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B1A2D">
      <w:pPr>
        <w:pStyle w:val="31"/>
      </w:pPr>
      <w:r>
        <w:t>示例小说2</w:t>
      </w:r>
    </w:p>
    <w:p w14:paraId="7EFF48ED">
      <w:pPr>
        <w:pStyle w:val="3"/>
      </w:pPr>
      <w:r>
        <w:t>【雪峰藏娇】</w:t>
      </w:r>
    </w:p>
    <w:p w14:paraId="5C226232">
      <w:pPr>
        <w:pStyle w:val="4"/>
      </w:pPr>
      <w:r>
        <w:t>灵雪初遇</w:t>
      </w:r>
    </w:p>
    <w:p w14:paraId="1BCD6BEE">
      <w:r>
        <w:t># 第一章 灵雪初遇</w:t>
      </w:r>
    </w:p>
    <w:p w14:paraId="021390D2">
      <w:r>
        <w:t>北境，灵雪宗山门。</w:t>
      </w:r>
    </w:p>
    <w:p w14:paraId="05519B78">
      <w:r>
        <w:t>千级冰阶蜿蜒而上，直入云霄，两侧雪松挂满晶莹冰凌，在正午阳光下折射出冷冽的光。山门前黑压压站了上百人，皆是十五六岁的少年少女，裹着厚袄仍冻得瑟瑟发抖。</w:t>
      </w:r>
    </w:p>
    <w:p w14:paraId="4C3EFA11">
      <w:r>
        <w:t>今日是灵雪宗三年一度的开山收徒之日。</w:t>
      </w:r>
    </w:p>
    <w:p w14:paraId="0C75E953">
      <w:r>
        <w:t>陆沉站在人群靠后的位置，一袭洗得发白的青衫，在这满眼锦缎貂裘中显得格格不入。他搓了搓冻得通红的手，呵出一口白气，目光却越过人群，望向那高悬于雪山之巅的宗门大殿。</w:t>
      </w:r>
    </w:p>
    <w:p w14:paraId="4120D02A">
      <w:r>
        <w:t>“听说灵雪仙子今年要收亲传弟子了。”前排一个锦衣少年压低声音道。</w:t>
      </w:r>
    </w:p>
    <w:p w14:paraId="692470D4">
      <w:r>
        <w:t>“韩宗主？她不是立誓终身不传剑道吗？”旁边有人诧异。</w:t>
      </w:r>
    </w:p>
    <w:p w14:paraId="735D654C">
      <w:r>
        <w:t>“谁知道呢……不过就算要收，也轮不到咱们这些凡夫俗子。看见没，那边穿紫袍的，是幽州李家的嫡子；旁边那位，云麓书院院长的孙女……”</w:t>
      </w:r>
    </w:p>
    <w:p w14:paraId="6B132EC6">
      <w:r>
        <w:t>议论声窸窸窣窣。</w:t>
      </w:r>
    </w:p>
    <w:p w14:paraId="481DDBC2">
      <w:r>
        <w:t>陆沉垂着眼，仿佛没听见。他从怀中摸出一块温润的玉佩，指尖轻轻摩挲着上面刻着的“陆”字。玉佩边缘已有细微裂痕，像是经历过什么。</w:t>
      </w:r>
    </w:p>
    <w:p w14:paraId="0D71A852">
      <w:r>
        <w:t>“肃静！”</w:t>
      </w:r>
    </w:p>
    <w:p w14:paraId="59ADF479">
      <w:r>
        <w:t>一声清喝自山门内传来。</w:t>
      </w:r>
    </w:p>
    <w:p w14:paraId="7A638064">
      <w:r>
        <w:t>两名白衣弟子踏雪而来，腰间佩剑，袖口绣着冰蓝色雪花纹。人群瞬间安静下来。</w:t>
      </w:r>
    </w:p>
    <w:p w14:paraId="0635550B">
      <w:r>
        <w:t>“第一关，登天阶。”为首弟子面无表情，“三个时辰内，登上山顶者，可入第二关。中途跌落、弃权、超时者，自行下山。”</w:t>
      </w:r>
    </w:p>
    <w:p w14:paraId="555AA544">
      <w:r>
        <w:t>话音落，山门禁制打开。</w:t>
      </w:r>
    </w:p>
    <w:p w14:paraId="3AFE28EA">
      <w:r>
        <w:t>人群蜂拥而上。那千级冰阶光滑如镜，不少人才踏上去便滑倒在地，狼狈不堪。几个世家子弟运起轻功，身形飘逸，很快将众人甩在身后。</w:t>
      </w:r>
    </w:p>
    <w:p w14:paraId="01536D0D">
      <w:r>
        <w:t>陆沉不急不缓地跟在队伍末尾。</w:t>
      </w:r>
    </w:p>
    <w:p w14:paraId="6D0F4155">
      <w:r>
        <w:t>他每一步都踏得很稳，青布鞋底仿佛生了根，在旁人连连打滑的冰阶上如履平地。但速度不快，始终保持在队伍中下游，毫不起眼。</w:t>
      </w:r>
    </w:p>
    <w:p w14:paraId="7B31CE8C">
      <w:r>
        <w:t>一个时辰后，半数人已被淘汰。</w:t>
      </w:r>
    </w:p>
    <w:p w14:paraId="7A834883">
      <w:r>
        <w:t>冰阶越来越陡，寒气刺骨。有人手脚并用往上爬，有人瘫坐在台阶上大口喘气。前方忽然传来惊呼——一段约十丈长的冰面几乎垂直，光滑得映出人影。</w:t>
      </w:r>
    </w:p>
    <w:p w14:paraId="43EB604B">
      <w:r>
        <w:t>“这、这怎么过？”有人绝望道。</w:t>
      </w:r>
    </w:p>
    <w:p w14:paraId="4C2F2E54">
      <w:r>
        <w:t>那几个世家子弟各显神通。李家嫡子取出一对精钢冰爪扣在手脚上，一寸寸向上挪；书院少女从袖中抛出条绫罗，绫端带着钢钩，甩了三次才挂住上方凸起的冰棱。</w:t>
      </w:r>
    </w:p>
    <w:p w14:paraId="72967F8B">
      <w:r>
        <w:t>轮到陆沉时，他仰头看了看。</w:t>
      </w:r>
    </w:p>
    <w:p w14:paraId="1882DBFE">
      <w:r>
        <w:t>然后做了个让所有人目瞪口呆的动作——他后退两步，助跑，纵身一跃！</w:t>
      </w:r>
    </w:p>
    <w:p w14:paraId="741ED3AC">
      <w:r>
        <w:t>青衫在凛冽山风中猎猎作响。他脚尖在近乎垂直的冰面上连点三下，每一次都精准踩在细微的凹凸处，身形如燕掠起，轻飘飘落在了上一级平台。</w:t>
      </w:r>
    </w:p>
    <w:p w14:paraId="12477A43">
      <w:r>
        <w:t>下方一片哗然。</w:t>
      </w:r>
    </w:p>
    <w:p w14:paraId="00D833BC">
      <w:r>
        <w:t>“这轻功……”</w:t>
      </w:r>
    </w:p>
    <w:p w14:paraId="501031F8">
      <w:r>
        <w:t>“他是谁？”</w:t>
      </w:r>
    </w:p>
    <w:p w14:paraId="06B6D780">
      <w:r>
        <w:t>陆沉拍了拍衣袖上的冰屑，头也不回继续向上走。方才那一跃看似惊险，实则他只用出三成功力——不能太显眼，但也不能被淘汰。</w:t>
      </w:r>
    </w:p>
    <w:p w14:paraId="33F4947C">
      <w:r>
        <w:t>又过一个时辰，山顶在望。</w:t>
      </w:r>
    </w:p>
    <w:p w14:paraId="0BEE4868">
      <w:r>
        <w:t>只剩二十余人还在坚持，个个精疲力竭。陆沉的呼吸依旧平稳，额间却故意逼出细密汗珠，装出勉力支撑的模样。</w:t>
      </w:r>
    </w:p>
    <w:p w14:paraId="04FDEAD5">
      <w:r>
        <w:t>最后十级台阶，他突然“脚下一滑”，身体向后仰倒！</w:t>
      </w:r>
    </w:p>
    <w:p w14:paraId="26A8E12B">
      <w:r>
        <w:t>惊呼声中，一只手从斜侧伸出，稳稳托住了他的后背。</w:t>
      </w:r>
    </w:p>
    <w:p w14:paraId="04D2C8F9">
      <w:r>
        <w:t>那是个瘦高少年，面色苍白，眼神却清亮：“小心。”</w:t>
      </w:r>
    </w:p>
    <w:p w14:paraId="38354192">
      <w:r>
        <w:t>陆沉借力站稳，抱拳道：“多谢兄台。”</w:t>
      </w:r>
    </w:p>
    <w:p w14:paraId="05AA540D">
      <w:r>
        <w:t>“我叫林虎。”少年笑了笑，露出一颗虎牙，“一起上去？”</w:t>
      </w:r>
    </w:p>
    <w:p w14:paraId="6FC2EC6D">
      <w:r>
        <w:t>两人并肩踏上最后一阶。</w:t>
      </w:r>
    </w:p>
    <w:p w14:paraId="71B380D9">
      <w:r>
        <w:t>山顶平台广阔，一座巍峨大殿矗立中央，檐角挂着冰凌，牌匾上“灵雪殿”三字剑气森然。先到的十几人已等候在此，见又有人上来，投来各色目光。</w:t>
      </w:r>
    </w:p>
    <w:p w14:paraId="7D4ABB64">
      <w:r>
        <w:t>陆沉扫了一眼——连他在内，共十八人通过第一关。</w:t>
      </w:r>
    </w:p>
    <w:p w14:paraId="4492A09C">
      <w:r>
        <w:t>“第二关，测灵根。”白衣弟子引众人入偏殿。</w:t>
      </w:r>
    </w:p>
    <w:p w14:paraId="7DDD354B">
      <w:r>
        <w:t>殿内设有九座玉台，每座台面嵌着拳头大小的测灵石。众人依次上前，将手按在石上。测灵石光芒亮起，颜色各异。</w:t>
      </w:r>
    </w:p>
    <w:p w14:paraId="07481149">
      <w:r>
        <w:t>“李崇，火灵根，中等。”</w:t>
      </w:r>
    </w:p>
    <w:p w14:paraId="15E038F0">
      <w:r>
        <w:t>“苏婉儿，水木双灵根，上等！”</w:t>
      </w:r>
    </w:p>
    <w:p w14:paraId="2734E567">
      <w:r>
        <w:t>惊呼声起。那书院少女苏婉儿面前的测灵石绽放蓝绿双色光华，如涟漪荡漾。她微微扬起下巴，神色矜傲。</w:t>
      </w:r>
    </w:p>
    <w:p w14:paraId="1D1E4B4D">
      <w:r>
        <w:t>轮到林虎时，测灵石亮起厚重的土黄色。</w:t>
      </w:r>
    </w:p>
    <w:p w14:paraId="136DAB57">
      <w:r>
        <w:t>“土灵根，中等偏上。”</w:t>
      </w:r>
    </w:p>
    <w:p w14:paraId="1F7F0E00">
      <w:r>
        <w:t>最后是陆沉。</w:t>
      </w:r>
    </w:p>
    <w:p w14:paraId="4864E93B">
      <w:r>
        <w:t>他将手按在冰凉的测灵石上，暗自运转功法，将体内磅礴的灵力压制到几乎微不可察的程度。测灵石亮起朦胧的白色光华，微弱得如同风中残烛。</w:t>
      </w:r>
    </w:p>
    <w:p w14:paraId="500B2D72">
      <w:r>
        <w:t>“无属性杂灵根，下等。”负责记录的弟子皱眉，笔尖顿了顿，“这等资质……”</w:t>
      </w:r>
    </w:p>
    <w:p w14:paraId="0F7F0155">
      <w:r>
        <w:t>殿内响起窃窃私语。</w:t>
      </w:r>
    </w:p>
    <w:p w14:paraId="5B7D1637">
      <w:r>
        <w:t>“杂灵根？那不就是废灵根吗？”</w:t>
      </w:r>
    </w:p>
    <w:p w14:paraId="06081AEF">
      <w:r>
        <w:t>“第一关轻功不错，原来是个花架子……”</w:t>
      </w:r>
    </w:p>
    <w:p w14:paraId="167E27B6">
      <w:r>
        <w:t>“侥幸罢了。”</w:t>
      </w:r>
    </w:p>
    <w:p w14:paraId="72030A62">
      <w:r>
        <w:t>陆沉低头退回队列，神色如常，仿佛听不见那些议论。只有站在他身侧的林虎注意到，这个青衫少年垂在袖中的手指，不经意地轻轻叩了两下。</w:t>
      </w:r>
    </w:p>
    <w:p w14:paraId="4C7C1835">
      <w:r>
        <w:t>“第三关，问心。”白衣弟子引众人走向后山。</w:t>
      </w:r>
    </w:p>
    <w:p w14:paraId="08024369">
      <w:r>
        <w:t>这是一条狭窄的冰谷，两侧冰壁高耸，仅容一人通过。谷中弥漫着淡淡白雾，踏入其中，眼前景象骤变。</w:t>
      </w:r>
    </w:p>
    <w:p w14:paraId="78A0508C">
      <w:r>
        <w:t>陆沉看见了自己七岁那年的冬夜。</w:t>
      </w:r>
    </w:p>
    <w:p w14:paraId="69194533">
      <w:r>
        <w:t>破旧的小院里，母亲将他塞进地窖，颤抖的手捂住他的嘴：“沉儿，别出声……无论听到什么，都不要出来。”</w:t>
      </w:r>
    </w:p>
    <w:p w14:paraId="7F54B3B4">
      <w:r>
        <w:t>然后是马蹄声、刀剑碰撞声、惨叫声。</w:t>
      </w:r>
    </w:p>
    <w:p w14:paraId="6B82CA3E">
      <w:r>
        <w:t>地窖缝隙透进火光，映着他瞪大的眼睛。他看见父亲倒下的身影，看见那些黑衣人胸口的徽记——那是一枚盘龙纹。</w:t>
      </w:r>
    </w:p>
    <w:p w14:paraId="3A7C846F">
      <w:r>
        <w:t>“找到那东西了吗？”</w:t>
      </w:r>
    </w:p>
    <w:p w14:paraId="346BF047">
      <w:r>
        <w:t>“没有……”</w:t>
      </w:r>
    </w:p>
    <w:p w14:paraId="6DBCE9DA">
      <w:r>
        <w:t>“搜！掘地三尺也要搜出来！”</w:t>
      </w:r>
    </w:p>
    <w:p w14:paraId="6B957658">
      <w:r>
        <w:t>地窖盖板被掀开的前一瞬，母亲扑过来，用身体挡住缝隙。温热的液体滴落在他脸上，带着铁锈味。</w:t>
      </w:r>
    </w:p>
    <w:p w14:paraId="214196BB">
      <w:r>
        <w:t>“沉儿……活下去……”</w:t>
      </w:r>
    </w:p>
    <w:p w14:paraId="44E8A614">
      <w:r>
        <w:t>幻境破碎。</w:t>
      </w:r>
    </w:p>
    <w:p w14:paraId="34A6213E">
      <w:r>
        <w:t>陆沉睁开眼，瞳孔深处一丝猩红一闪而逝。他抬起手，指腹抹过眼角——干的。很多年没流泪了。</w:t>
      </w:r>
    </w:p>
    <w:p w14:paraId="43F4F34E">
      <w:r>
        <w:t>冰谷出口已在眼前。</w:t>
      </w:r>
    </w:p>
    <w:p w14:paraId="2C012137">
      <w:r>
        <w:t>十八人，最终走出来的只有九人。有人脸色惨白，有人眼神涣散，显然在问心关中经历了不堪回首的往事。</w:t>
      </w:r>
    </w:p>
    <w:p w14:paraId="6C8421A2">
      <w:r>
        <w:t>“随我来，宗主亲试最后一关。”白衣弟子语气多了几分郑重。</w:t>
      </w:r>
    </w:p>
    <w:p w14:paraId="7FCB75EA">
      <w:r>
        <w:t>九人被引至一处断崖边。</w:t>
      </w:r>
    </w:p>
    <w:p w14:paraId="3AF56D47">
      <w:r>
        <w:t>崖宽三十余丈，下方云雾翻滚，深不见底。对面崖上，一道白衣身影负手而立，背对众人。山风卷起她的衣袂和长发，宛如谪仙临尘。</w:t>
      </w:r>
    </w:p>
    <w:p w14:paraId="014FE974">
      <w:r>
        <w:t>那就是灵雪仙子韩灵雪。</w:t>
      </w:r>
    </w:p>
    <w:p w14:paraId="1B6CAB19">
      <w:r>
        <w:t>即便只是一个背影，那股凛然剑意已让在场所有人呼吸一滞。仿佛多看几眼，眼睛都会被无形的剑气刺伤。</w:t>
      </w:r>
    </w:p>
    <w:p w14:paraId="75B04446">
      <w:r>
        <w:t>“最后一关，过崖。”韩灵雪的声音传来，清冷如冰泉击玉，“用什么方法都可以，一炷香时间。”</w:t>
      </w:r>
    </w:p>
    <w:p w14:paraId="56C6ECBA">
      <w:r>
        <w:t>众人面面相觑。</w:t>
      </w:r>
    </w:p>
    <w:p w14:paraId="20A7DE1C">
      <w:r>
        <w:t>这悬崖宽逾三十丈，下方罡风呼啸，即便是轻功高手，没有借力点也绝不可能跃过。那几个世家子弟开始翻找随身物品。</w:t>
      </w:r>
    </w:p>
    <w:p w14:paraId="1FDB33A1">
      <w:r>
        <w:t>李崇取出那条带着钢钩的绫罗，试了试长度，摇头放弃。</w:t>
      </w:r>
    </w:p>
    <w:p w14:paraId="2CDAB9AC">
      <w:r>
        <w:t>苏婉儿从怀中掏出一叠符纸，挑出一张“御风符”贴在腿上，纵身一跃——身形飘出十丈便急速下坠，她惊叫着抛出另一张符纸化作云气托了一下，狼狈落在对面崖边，差半步就要跌落。</w:t>
      </w:r>
    </w:p>
    <w:p w14:paraId="110A3596">
      <w:r>
        <w:t>“取巧。”韩灵雪未回头，只淡淡二字。</w:t>
      </w:r>
    </w:p>
    <w:p w14:paraId="1AE2055F">
      <w:r>
        <w:t>苏婉儿脸色一白。</w:t>
      </w:r>
    </w:p>
    <w:p w14:paraId="2E4046E1">
      <w:r>
        <w:t>陆续有人尝试。有人想用绳索，长度不够；有人想攀爬崖壁，发现冰面光滑如镜；还有人试图用暗器钉入冰壁作踏脚点，可冰层坚硬远超想象。</w:t>
      </w:r>
    </w:p>
    <w:p w14:paraId="025095EF">
      <w:r>
        <w:t>林虎蹲在崖边观察许久，忽然眼睛一亮。他抽出腰间短刀，灌注灵力，狠狠刺入冰壁——刀刃没入三寸，竟真的钉住了。他如法炮制，一刀一刀向上攀，虽慢却稳。</w:t>
      </w:r>
    </w:p>
    <w:p w14:paraId="06C18558">
      <w:r>
        <w:t>时间一点点流逝。</w:t>
      </w:r>
    </w:p>
    <w:p w14:paraId="0E058242">
      <w:r>
        <w:t>香已燃过半。</w:t>
      </w:r>
    </w:p>
    <w:p w14:paraId="5EFE6C96">
      <w:r>
        <w:t>陆沉始终站在崖边没动。他注视着对面那道白衣背影，眼神微深。山风吹起韩灵雪几缕发丝，她抬手拢发的动作，让陆沉心头莫名一跳。</w:t>
      </w:r>
    </w:p>
    <w:p w14:paraId="6AD895CD">
      <w:r>
        <w:t>“你，还不动？”韩灵雪忽然开口，仍背对着，却精准地“指向”陆沉的方向。</w:t>
      </w:r>
    </w:p>
    <w:p w14:paraId="255BCEA4">
      <w:r>
        <w:t>众人目光汇聚过来。</w:t>
      </w:r>
    </w:p>
    <w:p w14:paraId="5F54AB0A">
      <w:r>
        <w:t>陆沉笑了笑，忽然转身往回走。</w:t>
      </w:r>
    </w:p>
    <w:p w14:paraId="433D5CAE">
      <w:r>
        <w:t>“放弃了？”</w:t>
      </w:r>
    </w:p>
    <w:p w14:paraId="715E7FF7">
      <w:r>
        <w:t>“早该放弃了，杂灵根能走到这关已经是运气……”</w:t>
      </w:r>
    </w:p>
    <w:p w14:paraId="0BE438D5">
      <w:r>
        <w:t>议论声中，陆沉走到十丈外一处凸起的冰岩旁。他俯身摸了摸冰面，又看了看天色，忽然抬脚——</w:t>
      </w:r>
    </w:p>
    <w:p w14:paraId="01F38491">
      <w:r>
        <w:t>“咔嚓！”</w:t>
      </w:r>
    </w:p>
    <w:p w14:paraId="055ECE6A">
      <w:r>
        <w:t>冰岩竟被他一脚踹断！丈许高的冰岩轰然倒下，在光滑的冰面上急速向断崖滑去！</w:t>
      </w:r>
    </w:p>
    <w:p w14:paraId="147461B8">
      <w:r>
        <w:t>陆沉纵身跃上冰岩，在冰岩冲出断崖的瞬间，双脚猛踏岩面，借力腾空！</w:t>
      </w:r>
    </w:p>
    <w:p w14:paraId="6E6E98AD">
      <w:r>
        <w:t>青衫在空中展开，如一只御风而起的鹤。下方罡风呼啸，吹得他衣袍猎猎，身形却稳如磐石。三十丈距离，他竟真的一跃而过，轻飘飘落在对面崖上，距离韩灵雪仅三步之遥。</w:t>
      </w:r>
    </w:p>
    <w:p w14:paraId="3CD20CCD">
      <w:r>
        <w:t>落地时，他甚至还有余力拂了拂衣袖。</w:t>
      </w:r>
    </w:p>
    <w:p w14:paraId="6CFD57DF">
      <w:r>
        <w:t>一片死寂。</w:t>
      </w:r>
    </w:p>
    <w:p w14:paraId="76C10F2C">
      <w:r>
        <w:t>连韩灵雪都转过身来。</w:t>
      </w:r>
    </w:p>
    <w:p w14:paraId="3BBB9A5F">
      <w:r>
        <w:t>这是陆沉第一次看清她的脸。</w:t>
      </w:r>
    </w:p>
    <w:p w14:paraId="3CD79EAB">
      <w:r>
        <w:t>眉如远山含黛，眸似寒潭映月，琼鼻樱唇，肤白胜雪。那张脸上没有任何表情，却美得惊心动魄，尤其是那双眼睛——清澈、冰冷，深处却仿佛蕴着千年不化的孤寂。</w:t>
      </w:r>
    </w:p>
    <w:p w14:paraId="7FA02FA6">
      <w:r>
        <w:t>她看着陆沉，他也看着她。</w:t>
      </w:r>
    </w:p>
    <w:p w14:paraId="3309E964">
      <w:r>
        <w:t>山风卷起雪花，在两人之间打着旋儿落下。</w:t>
      </w:r>
    </w:p>
    <w:p w14:paraId="02AB9A3F">
      <w:r>
        <w:t>“你叫什么名字。”韩灵雪开口。</w:t>
      </w:r>
    </w:p>
    <w:p w14:paraId="04539DDD">
      <w:r>
        <w:t>“陆沉。”他答道，声音比平时低了几分。</w:t>
      </w:r>
    </w:p>
    <w:p w14:paraId="4A478B97">
      <w:r>
        <w:t>韩灵雪目光在他脸上停留片刻，又扫过他洗得发白的青衫，最终落在他腰间——那里悬着的那枚玉佩，被她看了一眼。</w:t>
      </w:r>
    </w:p>
    <w:p w14:paraId="342D890E">
      <w:r>
        <w:t>“为何要来灵雪宗。”她问。</w:t>
      </w:r>
    </w:p>
    <w:p w14:paraId="7B0D5376">
      <w:r>
        <w:t>陆沉咧嘴一笑，那副玩世不恭的表情又回来了：“听说这里的仙子师父最美，饭也最好吃。”</w:t>
      </w:r>
    </w:p>
    <w:p w14:paraId="7C203309">
      <w:r>
        <w:t>周围响起倒吸冷气的声音。</w:t>
      </w:r>
    </w:p>
    <w:p w14:paraId="09C78163">
      <w:r>
        <w:t>几个已过崖的弟子脸色剧变——这小子找死吗？敢这么跟宗主说话？</w:t>
      </w:r>
    </w:p>
    <w:p w14:paraId="323D5954">
      <w:r>
        <w:t>韩灵雪眸色却无波动，只淡淡道：“修行艰苦，可能会死。”</w:t>
      </w:r>
    </w:p>
    <w:p w14:paraId="2F0FAF62">
      <w:pPr>
        <w:rPr>
          <w:rFonts w:hint="eastAsia" w:eastAsia="宋体"/>
          <w:lang w:eastAsia="zh-CN"/>
        </w:rPr>
      </w:pPr>
      <w:r>
        <w:t>“那也得先吃饱。”陆沉说得理直气</w:t>
      </w:r>
      <w:r>
        <w:rPr>
          <w:rFonts w:hint="eastAsia" w:eastAsia="宋体"/>
          <w:lang w:eastAsia="zh-CN"/>
        </w:rPr>
        <w:t>。</w:t>
      </w:r>
    </w:p>
    <w:p w14:paraId="25E2AB62">
      <w:r>
        <w:t>“放肆！”一名白衣弟子忍不住喝道。</w:t>
      </w:r>
    </w:p>
    <w:p w14:paraId="4869483F">
      <w:r>
        <w:t>韩灵雪抬手止住。她看着陆沉，那双冰眸里闪过一丝极难察觉的探究。方才这少年过崖的方式……看似鲁莽取巧，实则对力道、时机、角度的把握妙到毫巅。尤其是最后那一跃，分明留有余力。</w:t>
      </w:r>
    </w:p>
    <w:p w14:paraId="74B88556">
      <w:r>
        <w:t>还有他腰间那枚玉佩……</w:t>
      </w:r>
    </w:p>
    <w:p w14:paraId="762924DD">
      <w:r>
        <w:t>“你被录用了。”韩灵雪转过身，重新望向云海，“从今日起，你是我韩灵雪座下唯一亲传弟子。”</w:t>
      </w:r>
    </w:p>
    <w:p w14:paraId="0722A5EF">
      <w:r>
        <w:t>“什么？！”</w:t>
      </w:r>
    </w:p>
    <w:p w14:paraId="4BBE1A4B">
      <w:r>
        <w:t>惊呼声四起。</w:t>
      </w:r>
    </w:p>
    <w:p w14:paraId="5BFCD80B">
      <w:r>
        <w:t>连陆沉都微微一怔——他预料到可能会被收下，但没料到会是“唯一亲传”。</w:t>
      </w:r>
    </w:p>
    <w:p w14:paraId="68607787">
      <w:r>
        <w:t>“宗主三思！”一名长老模样的老者急步上前，“此子资质下等，言语轻佻，岂能……”</w:t>
      </w:r>
    </w:p>
    <w:p w14:paraId="20F4E92D">
      <w:r>
        <w:t>“我意已决。”韩灵雪打断他，语气不容置疑。</w:t>
      </w:r>
    </w:p>
    <w:p w14:paraId="16B682F1">
      <w:r>
        <w:t>她侧过脸，余光瞥向陆沉：“明日辰时，来雪霁峰见我。迟到一刻，逐出山门。”</w:t>
      </w:r>
    </w:p>
    <w:p w14:paraId="733BED67">
      <w:r>
        <w:t>说完，白衣一闪，人已消失在茫茫雪雾中。</w:t>
      </w:r>
    </w:p>
    <w:p w14:paraId="78751125">
      <w:r>
        <w:t>留下崖边众人面面相觑。</w:t>
      </w:r>
    </w:p>
    <w:p w14:paraId="659F1543">
      <w:r>
        <w:t>陆沉摸了摸鼻子，望向她消失的方向，眼底掠过一丝笑意。</w:t>
      </w:r>
    </w:p>
    <w:p w14:paraId="6821137A">
      <w:r>
        <w:t>有意思。</w:t>
      </w:r>
    </w:p>
    <w:p w14:paraId="42FB67CA">
      <w:r>
        <w:t>这位冷若冰霜的仙子师父，好像并不像表面那么……不近人情？</w:t>
      </w:r>
    </w:p>
    <w:p w14:paraId="0BF74F1A">
      <w:r>
        <w:t>---</w:t>
      </w:r>
    </w:p>
    <w:p w14:paraId="64BBB89C">
      <w:r>
        <w:t>当日下午，陆沉的住处被安排在雪霁峰半山腰的一座独院。</w:t>
      </w:r>
    </w:p>
    <w:p w14:paraId="15E98B89">
      <w:r>
        <w:t>院子不大，三间屋舍，院中一株老梅，树下石桌石凳积着薄雪。比那些外门弟子十几人一院的条件好了太多，显然“亲传弟子”的待遇非同一般。</w:t>
      </w:r>
    </w:p>
    <w:p w14:paraId="1DE5E58F">
      <w:r>
        <w:t>领他来的师兄交代了几句门规便离开了。</w:t>
      </w:r>
    </w:p>
    <w:p w14:paraId="0AC54CB8">
      <w:r>
        <w:t>陆沉推开正屋门，里面陈设简单：木床、书案、衣柜，但被褥崭新，桌上还摆着一套白瓷茶具。他放下少得可怜的行李——就一个布包袱，里面两套换洗衣物，几块干粮，一点碎银。</w:t>
      </w:r>
    </w:p>
    <w:p w14:paraId="104813C1">
      <w:r>
        <w:t>窗外传来喧哗声。</w:t>
      </w:r>
    </w:p>
    <w:p w14:paraId="1D65144B">
      <w:r>
        <w:t>院外聚了七八个外门弟子，正对着院子指指点点。</w:t>
      </w:r>
    </w:p>
    <w:p w14:paraId="62806B4B">
      <w:r>
        <w:t>“就是这儿？那个杂灵根的小子？”</w:t>
      </w:r>
    </w:p>
    <w:p w14:paraId="25FE31E2">
      <w:r>
        <w:t>“真不知道宗主看上他什么了……”</w:t>
      </w:r>
    </w:p>
    <w:p w14:paraId="3649B1BF">
      <w:r>
        <w:t>“听说他在最后一关对宗主出言不逊，结果反而被收为亲传，你说气不气人？”</w:t>
      </w:r>
    </w:p>
    <w:p w14:paraId="32F9F4E8">
      <w:r>
        <w:t>“说不定有什么后台……”</w:t>
      </w:r>
    </w:p>
    <w:p w14:paraId="62DD28DA">
      <w:r>
        <w:t>陆沉推开窗户，趴在窗台上，笑眯眯地朝外面挥手：“各位师兄师姐，进来喝茶啊？”</w:t>
      </w:r>
    </w:p>
    <w:p w14:paraId="3B2B7FC5">
      <w:r>
        <w:t>外面瞬间安静，然后作鸟兽散。</w:t>
      </w:r>
    </w:p>
    <w:p w14:paraId="33E9F068">
      <w:r>
        <w:t>他笑了笑，关窗坐下。手指无意识敲击桌面，眼神渐渐沉静下来。</w:t>
      </w:r>
    </w:p>
    <w:p w14:paraId="376AEEB0">
      <w:r>
        <w:t>灵雪宗……韩灵雪……</w:t>
      </w:r>
    </w:p>
    <w:p w14:paraId="6DB07FD2">
      <w:r>
        <w:t>他从怀中取出那枚玉佩，指腹摩挲着上面的裂痕。父亲临终前的话在耳边回响：“沉儿，去北境……灵雪宗……韩宗主可托付……”</w:t>
      </w:r>
    </w:p>
    <w:p w14:paraId="5FCFD922">
      <w:r>
        <w:t>可父亲没说完就咽气了。</w:t>
      </w:r>
      <w:bookmarkStart w:id="0" w:name="_GoBack"/>
      <w:bookmarkEnd w:id="0"/>
    </w:p>
    <w:p w14:paraId="3FFC4A4D">
      <w:r>
        <w:t>托付什么？托付他这个人，还是托付别的什么东西？</w:t>
      </w:r>
    </w:p>
    <w:p w14:paraId="2760929C">
      <w:r>
        <w:t>还有当年那些黑衣人，胸口的盘龙纹……大周皇室暗卫的标志。陆家不过江南一寻常商贾，为何会招来皇室灭门？</w:t>
      </w:r>
    </w:p>
    <w:p w14:paraId="139B6EED">
      <w:r>
        <w:t>太多谜团。</w:t>
      </w:r>
    </w:p>
    <w:p w14:paraId="150096D8">
      <w:r>
        <w:t>而这位韩宗主，看到他玉佩时的那个眼神……她认得这玉佩。</w:t>
      </w:r>
    </w:p>
    <w:p w14:paraId="233B8E32">
      <w:r>
        <w:t>陆沉收起玉佩，走到院中。暮色四合，雪霁峰高处隐在云雾里，看不真切。那座“雪霁殿”应该就在峰顶，明日辰时……</w:t>
      </w:r>
    </w:p>
    <w:p w14:paraId="69012C31">
      <w:r>
        <w:t>他忽然咧嘴一笑。</w:t>
      </w:r>
    </w:p>
    <w:p w14:paraId="52E0480E">
      <w:r>
        <w:t>既然要拜师，总得准备点拜师礼。</w:t>
      </w:r>
    </w:p>
    <w:p w14:paraId="557C6779">
      <w:r>
        <w:t>师尊看起来那么冷，想必平日也不好好吃饭。不如……明天带碗热粥去？</w:t>
      </w:r>
    </w:p>
    <w:p w14:paraId="48353A88">
      <w:r>
        <w:t>想到这里，陆沉转身朝厨房走去——刚才看过了，小院侧边有个小厨房，虽然简陋，但锅碗瓢盆齐全。</w:t>
      </w:r>
    </w:p>
    <w:p w14:paraId="7DAE1D7B">
      <w:r>
        <w:t>至于修炼？</w:t>
      </w:r>
    </w:p>
    <w:p w14:paraId="676DB1E5">
      <w:r>
        <w:t>他伸了个懒腰。</w:t>
      </w:r>
    </w:p>
    <w:p w14:paraId="719D9077">
      <w:r>
        <w:t>明天再说吧。反正师尊都收他了，急什么。</w:t>
      </w:r>
    </w:p>
    <w:p w14:paraId="457F4BB2">
      <w:r>
        <w:t>夜色渐深，雪霁峰半山腰的独院里，炊烟袅袅升起。粥香混着梅香，飘散在寒夜里。</w:t>
      </w:r>
    </w:p>
    <w:p w14:paraId="093F9B5E">
      <w:r>
        <w:t>而峰顶雪霁殿中，韩灵雪立于窗前，望着山下那点微弱的灯火，冰眸中神色复杂。</w:t>
      </w:r>
    </w:p>
    <w:p w14:paraId="4AB1B763">
      <w:r>
        <w:t>“陆家的孩子……”她轻声自语，手中握着一枚与陆沉那枚极其相似的玉佩，只是上面刻的是“韩”字。</w:t>
      </w:r>
    </w:p>
    <w:p w14:paraId="5F384364">
      <w:r>
        <w:t>她想起很多年前，江南那个雨夜，那个温润如玉的书生将一枚玉佩塞进她手里：“灵雪，若日后陆家有难，请护我儿一命……”</w:t>
      </w:r>
    </w:p>
    <w:p w14:paraId="5F4E2AA5">
      <w:r>
        <w:t>后来她听说陆家满门被灭，赶去时只剩焦土。</w:t>
      </w:r>
    </w:p>
    <w:p w14:paraId="62A87A54">
      <w:r>
        <w:t>没想到，那孩子还活着。</w:t>
      </w:r>
    </w:p>
    <w:p w14:paraId="5521122B">
      <w:r>
        <w:t>而且……韩灵雪蹙眉。今日那少年看似懒散轻佻，可她分明在他眼中看到了某种深藏的锐利，像未出鞘的剑。</w:t>
      </w:r>
    </w:p>
    <w:p w14:paraId="10B2C9A9">
      <w:r>
        <w:t>还有他过崖时那一跃——那身法，绝非寻常武者能有。</w:t>
      </w:r>
    </w:p>
    <w:p w14:paraId="3F1E6374">
      <w:r>
        <w:t>“你究竟……藏着什么秘密。”她望向夜空，雪花纷扬落下。</w:t>
      </w:r>
    </w:p>
    <w:p w14:paraId="672D7F64">
      <w:r>
        <w:t>殿外传来脚步声，一名弟子在门外恭敬道：“宗主，今日收徒之事，几位长老颇有微词，尤其是王长老，他说……”</w:t>
      </w:r>
    </w:p>
    <w:p w14:paraId="12239D2D">
      <w:r>
        <w:t>“告诉他们。”韩灵雪声音恢复一贯的清冷，“我收徒，轮不到旁人置喙。”</w:t>
      </w:r>
    </w:p>
    <w:p w14:paraId="069FC689">
      <w:r>
        <w:t>“是。”</w:t>
      </w:r>
    </w:p>
    <w:p w14:paraId="26680C81">
      <w:r>
        <w:t>脚步声远去。</w:t>
      </w:r>
    </w:p>
    <w:p w14:paraId="735306C0">
      <w:r>
        <w:t>韩灵雪又站了许久，直到山下那点灯火熄灭，才转身走向内室。衣袂拂过冰冷的地面，没有发出丝毫声响。</w:t>
      </w:r>
    </w:p>
    <w:p w14:paraId="27B0EFFF">
      <w:r>
        <w:t>明日辰时。</w:t>
      </w:r>
    </w:p>
    <w:p w14:paraId="24B1547B">
      <w:r>
        <w:t>她倒要看看，那个口口声声说要给她做饭的“逆徒”，能弄出什么花样来。</w:t>
      </w:r>
    </w:p>
    <w:p w14:paraId="32021963">
      <w:r>
        <w:t>---</w:t>
      </w:r>
    </w:p>
    <w:p w14:paraId="6F16C7C7">
      <w:r>
        <w:t>而此时山下小院，陆沉正对着一锅煮好的粥发愁。</w:t>
      </w:r>
    </w:p>
    <w:p w14:paraId="6E81B79A">
      <w:r>
        <w:t>“好像……盐放多了？”</w:t>
      </w:r>
    </w:p>
    <w:p w14:paraId="2622808F">
      <w:r>
        <w:t>他舀起一勺尝了尝，咸得直皱眉。</w:t>
      </w:r>
    </w:p>
    <w:p w14:paraId="07AC071D">
      <w:r>
        <w:t>算了，明天早点起，重新煮一锅。</w:t>
      </w:r>
    </w:p>
    <w:p w14:paraId="3334E1D4">
      <w:r>
        <w:t>吹熄油灯，陆沉躺在床上，双手枕在脑后。窗外雪光映进来，在屋顶投下模糊的光影。他睁着眼，毫无睡意。</w:t>
      </w:r>
    </w:p>
    <w:p w14:paraId="5D37A3A4">
      <w:r>
        <w:t>灵雪宗……比他想象中更有意思。</w:t>
      </w:r>
    </w:p>
    <w:p w14:paraId="31E3E301">
      <w:r>
        <w:t>那位仙子师尊，也比他想象中……更美。</w:t>
      </w:r>
    </w:p>
    <w:p w14:paraId="0F5D07CB">
      <w:r>
        <w:t>他闭上眼睛，脑海中浮现出断崖边那一幕——白衣翩跹，青丝如瀑，转身时那惊鸿一瞥。</w:t>
      </w:r>
    </w:p>
    <w:p w14:paraId="7F98EC3A">
      <w:r>
        <w:t>心跳莫名快了一拍。</w:t>
      </w:r>
    </w:p>
    <w:p w14:paraId="1E3DF24B">
      <w:r>
        <w:t>陆沉翻了个身，把脸埋进枕头里，闷声笑了。</w:t>
      </w:r>
    </w:p>
    <w:p w14:paraId="6329A845">
      <w:r>
        <w:t>“师尊啊……”</w:t>
      </w:r>
    </w:p>
    <w:p w14:paraId="14364BE8">
      <w:r>
        <w:t>这声低语散在夜色里，很快被风雪吞没。</w:t>
      </w:r>
    </w:p>
    <w:p w14:paraId="2CCD37A2">
      <w:r>
        <w:t>而漫漫长夜，才刚刚开始。</w:t>
      </w:r>
    </w:p>
    <w:p w14:paraId="4CD70F90">
      <w:pPr>
        <w:pStyle w:val="4"/>
      </w:pPr>
      <w:r>
        <w:t>师尊的日常</w:t>
      </w:r>
    </w:p>
    <w:p w14:paraId="21974E50">
      <w:r>
        <w:t># 第二章：雪霁殿的粥与夜</w:t>
      </w:r>
    </w:p>
    <w:p w14:paraId="298C5B94">
      <w:r>
        <w:t>卯时初，天还未亮透。</w:t>
      </w:r>
    </w:p>
    <w:p w14:paraId="674CFA1C">
      <w:r>
        <w:t>雪霁峰半山腰的小院里，厨房已经亮起昏黄的灯光。陆沉挽着袖子，正小心翼翼地搅动锅里的米粥。灶火映着他专注的侧脸，与昨日那副玩世不恭的模样判若两人。</w:t>
      </w:r>
    </w:p>
    <w:p w14:paraId="072D8DF9">
      <w:r>
        <w:t>“这次应该成了。”他舀起一勺尝了尝，米粒软糯，咸淡正好，还特意加了些昨夜在院角发现的干香菇——切得细碎，熬出了鲜香。</w:t>
      </w:r>
    </w:p>
    <w:p w14:paraId="5EF2674A">
      <w:r>
        <w:t>他满意地点点头，将粥盛进一个白瓷盅里，盖上盖子，又用厚厚的棉布裹了好几层保温。转身从灶台边拿起一个小竹篮，里面是几样清淡小菜——腌萝卜丝、醋溜白菜，还有两个煮鸡蛋。</w:t>
      </w:r>
    </w:p>
    <w:p w14:paraId="5F76498D">
      <w:r>
        <w:t>推门而出时，晨风裹着雪沫扑面而来。陆沉紧了紧身上单薄的外衫，仰头望向峰顶。</w:t>
      </w:r>
    </w:p>
    <w:p w14:paraId="0A16EFFB">
      <w:r>
        <w:t>雪霁殿在云雾深处，要爬三千级石阶。</w:t>
      </w:r>
    </w:p>
    <w:p w14:paraId="2C4E3E1F">
      <w:r>
        <w:t>他提着食篮，踏上了第一级台阶。</w:t>
      </w:r>
    </w:p>
    <w:p w14:paraId="36885F24">
      <w:r>
        <w:t>---</w:t>
      </w:r>
    </w:p>
    <w:p w14:paraId="66BB30F7">
      <w:r>
        <w:t>辰时整，雪霁殿。</w:t>
      </w:r>
    </w:p>
    <w:p w14:paraId="5713F716">
      <w:r>
        <w:t>韩灵雪端坐于主位，一袭白衣纤尘不染。殿内空旷冷清，只有两侧的青铜灯盏燃着幽幽火焰。她闭目养神，长睫在眼下投出浅淡的阴影。</w:t>
      </w:r>
    </w:p>
    <w:p w14:paraId="2E7AF218">
      <w:r>
        <w:t>按照惯例，今日是新弟子正式行拜师礼的日子。</w:t>
      </w:r>
    </w:p>
    <w:p w14:paraId="4C8D0147">
      <w:r>
        <w:t>她睁开眼，望向殿外。风雪呼啸，不见人影。</w:t>
      </w:r>
    </w:p>
    <w:p w14:paraId="7BBE0ECC">
      <w:r>
        <w:t>又过了半柱香时间。</w:t>
      </w:r>
    </w:p>
    <w:p w14:paraId="321921BE">
      <w:r>
        <w:t>就在她以为那小子是不是睡过头时，殿门外传来急促的脚步声，还夹杂着一声“哎哟”。</w:t>
      </w:r>
    </w:p>
    <w:p w14:paraId="7A71C95B">
      <w:r>
        <w:t>陆沉几乎是跌进殿里的。他浑身落满雪花，头发被风吹得乱糟糟的，脸颊冻得通红，手里却死死护着那个棉布包裹的食篮。</w:t>
      </w:r>
    </w:p>
    <w:p w14:paraId="26CF60AF">
      <w:r>
        <w:t>“师、师尊……”他喘着粗气，“弟子……弟子来晚了……”</w:t>
      </w:r>
    </w:p>
    <w:p w14:paraId="289C66FB">
      <w:r>
        <w:t>韩灵雪冰眸扫过他：“为何迟到？”</w:t>
      </w:r>
    </w:p>
    <w:p w14:paraId="1DD65C0D">
      <w:r>
        <w:t>“煮粥……”陆沉举起食篮，咧嘴一笑，露出两颗虎牙，“弟子给师尊准备了拜师礼。”</w:t>
      </w:r>
    </w:p>
    <w:p w14:paraId="1620A2E7">
      <w:r>
        <w:t>韩灵雪一怔。</w:t>
      </w:r>
    </w:p>
    <w:p w14:paraId="710C6EE4">
      <w:r>
        <w:t>陆沉已经自顾自走上前来，将食篮放在她身侧的矮几上。他解下棉布，打开瓷盅盖子——一股温热的粥香顿时弥漫开来，在这冰冷的殿中显得格外突兀。</w:t>
      </w:r>
    </w:p>
    <w:p w14:paraId="668F1FBC">
      <w:r>
        <w:t>“香菇鸡肉粥，弟子天没亮就起来熬的。”陆沉献宝似的递上勺子，“师尊尝尝？”</w:t>
      </w:r>
    </w:p>
    <w:p w14:paraId="49E52249">
      <w:r>
        <w:t>韩灵雪看着那碗冒着热气的粥，又看看眼前少年冻得发红的指尖，冰封般的表情有一丝松动。</w:t>
      </w:r>
    </w:p>
    <w:p w14:paraId="013B63CC">
      <w:r>
        <w:t>“胡闹。”她声音依旧冷淡，“拜师礼当奉茶，岂有奉粥之理。”</w:t>
      </w:r>
    </w:p>
    <w:p w14:paraId="0F673698">
      <w:r>
        <w:t>话虽这么说，她却接过了勺子。</w:t>
      </w:r>
    </w:p>
    <w:p w14:paraId="0657F914">
      <w:r>
        <w:t>陆沉眼睛一亮，连忙将小菜也摆开：“还有这些，都是清淡的，适合早上吃。”</w:t>
      </w:r>
    </w:p>
    <w:p w14:paraId="673ED1F6">
      <w:r>
        <w:t>韩灵雪舀了一勺粥送入口中。米粥熬得恰到好处，香菇的鲜与鸡肉的香融合在一起，温度也正好。</w:t>
      </w:r>
    </w:p>
    <w:p w14:paraId="174F5496">
      <w:r>
        <w:t>她已有多少年没吃过这样一碗热粥了？</w:t>
      </w:r>
    </w:p>
    <w:p w14:paraId="14CE0733">
      <w:r>
        <w:t>修行至元婴，早可辟谷。雪霁殿常年清冷，她习惯了冰泉、灵果，或是直接服用丹药。上一次有人为她做饭……怕是百年前的事了。</w:t>
      </w:r>
    </w:p>
    <w:p w14:paraId="36CA920C">
      <w:r>
        <w:t>“尚可。”她放下勺子，语气平淡。</w:t>
      </w:r>
    </w:p>
    <w:p w14:paraId="7A9952D2">
      <w:r>
        <w:t>陆沉却笑得更灿烂了：“师尊喜欢就好！那以后弟子天天给师尊做！”</w:t>
      </w:r>
    </w:p>
    <w:p w14:paraId="335708E6">
      <w:r>
        <w:t>韩灵雪抬眼看他：“你入我门下，是为修行，不是来做厨子的。”</w:t>
      </w:r>
    </w:p>
    <w:p w14:paraId="1DAD4523">
      <w:r>
        <w:t>“修行也要吃饭嘛。”陆沉理直气壮，“师尊您看您这么瘦，定是平日不好好吃饭。弟子既然来了，自然要照顾好师尊。”</w:t>
      </w:r>
    </w:p>
    <w:p w14:paraId="51DE3580">
      <w:r>
        <w:t>他说得理所当然，仿佛这是天经地义的事。</w:t>
      </w:r>
    </w:p>
    <w:p w14:paraId="0A6188E7">
      <w:r>
        <w:t>韩灵雪沉默片刻，从袖中取出一本薄册：“今日起，修习《灵雪基础心法》。每日辰时至此，我亲自教你一个时辰。其余时间自行参悟，若有不解，可来问。”</w:t>
      </w:r>
    </w:p>
    <w:p w14:paraId="288F3DFE">
      <w:r>
        <w:t>“是！”陆沉双手接过，却仍站着不动。</w:t>
      </w:r>
    </w:p>
    <w:p w14:paraId="393B5B07">
      <w:r>
        <w:t>“还有事？”</w:t>
      </w:r>
    </w:p>
    <w:p w14:paraId="71579236">
      <w:r>
        <w:t>“那个……师尊，”陆沉搓了搓手，露出有些不好意思的表情，“弟子初来乍到，山下小院……实在冷清。能不能……能不能每日多来殿里待会儿？弟子可以给师尊打扫、煮茶、做饭，绝不打扰师尊清修！”</w:t>
      </w:r>
    </w:p>
    <w:p w14:paraId="04FDED6C">
      <w:r>
        <w:t>韩灵雪皱眉：“你当雪霁殿是什么地方？”</w:t>
      </w:r>
    </w:p>
    <w:p w14:paraId="2C46CA1A">
      <w:r>
        <w:t>“是弟子的家啊。”陆沉说得理所当然，“师尊在哪，家就在哪。”</w:t>
      </w:r>
    </w:p>
    <w:p w14:paraId="433D2294">
      <w:r>
        <w:t>这话说得太直白，韩灵雪耳尖微微一热。她别过脸：“随你。但若耽误修行，莫怪我严惩。”</w:t>
      </w:r>
    </w:p>
    <w:p w14:paraId="626A74DE">
      <w:r>
        <w:t>“多谢师尊！”陆沉立刻应下，眼睛弯成了月牙。</w:t>
      </w:r>
    </w:p>
    <w:p w14:paraId="3D52B7FC">
      <w:r>
        <w:t>---</w:t>
      </w:r>
    </w:p>
    <w:p w14:paraId="6FF07F06">
      <w:r>
        <w:t>从那日起，雪霁殿便多了个常客。</w:t>
      </w:r>
    </w:p>
    <w:p w14:paraId="6BAED832">
      <w:r>
        <w:t>每日天不亮，陆沉就提着食篮爬上三千级石阶，准时在辰时将早饭送到韩灵雪面前。有时是粥，有时是面，有时是蒸糕——食材都是他去宗门膳堂领的，虽不名贵，却总能变出花样。</w:t>
      </w:r>
    </w:p>
    <w:p w14:paraId="4E914490">
      <w:r>
        <w:t>韩灵雪从最初的“不必如此”，到后来沉默接受，再到偶尔会点评一句“今日的汤咸了”，前后不过七八日。</w:t>
      </w:r>
    </w:p>
    <w:p w14:paraId="3F322D5C">
      <w:r>
        <w:t>上午她指导陆沉心法。少年天赋确实如表面所见——杂灵根下等，灵力运转滞涩，进展缓慢。可偏偏他悟性极高，一点就通，只是灵力跟不上领悟。</w:t>
      </w:r>
    </w:p>
    <w:p w14:paraId="1EA595E0">
      <w:r>
        <w:t>“师尊，这里的气脉为何要这样走？”陆沉指着心法图谱，身子却不知不觉凑得很近。</w:t>
      </w:r>
    </w:p>
    <w:p w14:paraId="279D647C">
      <w:r>
        <w:t>韩灵雪能闻到他身上淡淡的皂角香，混着一丝烟火气。她不着痕迹地往后挪了半分：“灵雪心法走阴脉，须循寒冰之气运转。你灵力不足，更要循序渐进。”</w:t>
      </w:r>
    </w:p>
    <w:p w14:paraId="0F777A9C">
      <w:r>
        <w:t>“那师尊帮我看看，我这样运转对不对？”陆沉说着，竟直接伸手去抓韩灵雪的手腕。</w:t>
      </w:r>
    </w:p>
    <w:p w14:paraId="2CBE5766">
      <w:r>
        <w:t>指尖相触的瞬间，韩灵雪指尖一颤，下意识要抽回，却被陆沉牢牢握住。</w:t>
      </w:r>
    </w:p>
    <w:p w14:paraId="01DF09C1">
      <w:r>
        <w:t>“师尊别动，弟子灵力弱，需要师尊引导……”陆沉一脸无辜，掌心却传来温热的触感。</w:t>
      </w:r>
    </w:p>
    <w:p w14:paraId="1109017C">
      <w:r>
        <w:t>韩灵雪冰眸微沉，一股寒冰灵力顺着经脉渡入陆沉体内。陆沉立刻打了个寒颤，却咧着嘴笑：“师尊的灵力好凉，但是……很舒服。”</w:t>
      </w:r>
    </w:p>
    <w:p w14:paraId="3B53C868">
      <w:r>
        <w:t>“专心。”韩灵雪抽回手，指尖残留的温度让她有些不自在。</w:t>
      </w:r>
    </w:p>
    <w:p w14:paraId="4E5C04A6">
      <w:r>
        <w:t>午后，陆沉并不下山。他会赖在偏殿，说是要“替师尊整理典籍”，实则常常抱着一本书看着看着就睡着了。韩灵雪几次路过，看见少年蜷在蒲团上，呼吸均匀，手里还攥着半块没吃完的糕点。</w:t>
      </w:r>
    </w:p>
    <w:p w14:paraId="2185694C">
      <w:r>
        <w:t>她本该叫醒他训斥，最终却只是轻轻挥袖，为他覆上一层薄毯。</w:t>
      </w:r>
    </w:p>
    <w:p w14:paraId="0D0A6456">
      <w:r>
        <w:t>傍晚时分，陆沉又会准时出现在主殿，手里提着晚膳。饭后还会变出一盅汤药——他说是自己在古籍里看到的温养方子，对修行有益。</w:t>
      </w:r>
    </w:p>
    <w:p w14:paraId="030A0C91">
      <w:r>
        <w:t>“师尊日日操劳宗门事务，该补补身子。”他总是这么说。</w:t>
      </w:r>
    </w:p>
    <w:p w14:paraId="126A010F">
      <w:r>
        <w:t>韩灵雪起初拒绝，可陆沉总有办法——或是说“弟子熬了三个时辰”，或是说“药材是弟子用全部月例换的”，眼神恳切得让她无法狠心拒绝。</w:t>
      </w:r>
    </w:p>
    <w:p w14:paraId="4959B471">
      <w:r>
        <w:t>而真正让两人关系发生微妙变化的，是第七日的夜晚。</w:t>
      </w:r>
    </w:p>
    <w:p w14:paraId="3BBBB71B">
      <w:r>
        <w:t>那日风雪极大，入夜后更是狂风呼啸。陆沉照例来送安神汤，却站在殿门口迟迟不走。</w:t>
      </w:r>
    </w:p>
    <w:p w14:paraId="53123C62">
      <w:r>
        <w:t>“还有事？”韩灵雪正在批阅宗门卷宗，头也不抬。</w:t>
      </w:r>
    </w:p>
    <w:p w14:paraId="241FD073">
      <w:r>
        <w:t>“师尊……”陆沉声音有些发颤，“弟子下山的路……被雪埋了。今夜、今夜能不能……在偏殿借宿一宿？”</w:t>
      </w:r>
    </w:p>
    <w:p w14:paraId="19129FC1">
      <w:r>
        <w:t>韩灵雪笔尖一顿。</w:t>
      </w:r>
    </w:p>
    <w:p w14:paraId="0B4A35BD">
      <w:r>
        <w:t>她抬眼看去，少年衣衫单薄，嘴唇冻得发紫，不似作伪。神识一扫，果然发现下山石阶积雪深达数尺，寻常弟子确实难行。</w:t>
      </w:r>
    </w:p>
    <w:p w14:paraId="76F9B48A">
      <w:r>
        <w:t>“偏殿有被褥。”她淡淡道。</w:t>
      </w:r>
    </w:p>
    <w:p w14:paraId="1E30C61D">
      <w:r>
        <w:t>“谢师尊！”陆沉眼睛一亮，却又得寸进尺，“那个……偏殿的窗户漏风，弟子体寒……能不能、能不能在师尊内室的外间打个地铺？就一夜，绝不敢打扰师尊！”</w:t>
      </w:r>
    </w:p>
    <w:p w14:paraId="42EAA787">
      <w:r>
        <w:t>韩灵雪搁下笔，冰眸直视他：“陆沉，你可知得寸进尺四字何解？”</w:t>
      </w:r>
    </w:p>
    <w:p w14:paraId="2BC78B71">
      <w:r>
        <w:t>“弟子知错。”陆沉立刻低头，肩膀却微微发抖，“只是……只是弟子自幼怕冷，父母去后，每到大雪夜总做噩梦……若是离师尊近些，或许……”</w:t>
      </w:r>
    </w:p>
    <w:p w14:paraId="33E71CAA">
      <w:r>
        <w:t>他说得可怜，眼眶竟有些红了。</w:t>
      </w:r>
    </w:p>
    <w:p w14:paraId="2539E20A">
      <w:r>
        <w:t>韩灵雪沉默良久。</w:t>
      </w:r>
    </w:p>
    <w:p w14:paraId="7635B4A8">
      <w:r>
        <w:t>殿外风雪嘶吼，殿内烛火摇曳。最终她起身，走向内室：“随我来。”</w:t>
      </w:r>
    </w:p>
    <w:p w14:paraId="19979160">
      <w:r>
        <w:t>陆沉连忙跟上。</w:t>
      </w:r>
    </w:p>
    <w:p w14:paraId="5ACD0412">
      <w:r>
        <w:t>内室与外间只隔着一道珠帘。韩灵雪从柜中取出一套被褥铺在地上：“仅此一夜。明日雪停，立刻下山。”</w:t>
      </w:r>
    </w:p>
    <w:p w14:paraId="128A0ABB">
      <w:r>
        <w:t>“是！多谢师尊！”陆沉乖巧应下，却在韩灵雪转身时，悄悄吸了吸鼻子——师尊的寝殿有股淡淡的冷香，像雪后初绽的梅。</w:t>
      </w:r>
    </w:p>
    <w:p w14:paraId="6057B920">
      <w:r>
        <w:t>那一夜，韩灵雪在里间榻上打坐，陆沉在外间地铺安寝。起初两人都无话，只有风雪敲窗声。</w:t>
      </w:r>
    </w:p>
    <w:p w14:paraId="1E3FF444">
      <w:r>
        <w:t>不知过了多久，陆沉忽然轻声开口：“师尊睡了吗？”</w:t>
      </w:r>
    </w:p>
    <w:p w14:paraId="0E57E3ED">
      <w:r>
        <w:t>“……何事。”</w:t>
      </w:r>
    </w:p>
    <w:p w14:paraId="111CEE7F">
      <w:r>
        <w:t>“没什么，就是想跟师尊说说话。”陆沉翻了个身，面朝珠帘方向，“弟子小时候，娘亲也总在大雪夜陪着我睡。她说雪是天地最干净的东西，能把所有不好的都埋起来。”</w:t>
      </w:r>
    </w:p>
    <w:p w14:paraId="7A12AF93">
      <w:r>
        <w:t>珠帘后的身影似乎动了动。</w:t>
      </w:r>
    </w:p>
    <w:p w14:paraId="18A6FA92">
      <w:r>
        <w:t>“后来爹娘都不在了，我就再也没在雪夜睡安稳过。”陆沉声音低了下去，“可是今晚……觉得很安心。”</w:t>
      </w:r>
    </w:p>
    <w:p w14:paraId="052CE3E8">
      <w:r>
        <w:t>韩灵雪没有回应。</w:t>
      </w:r>
    </w:p>
    <w:p w14:paraId="03486229">
      <w:r>
        <w:t>陆沉也不再说话，只是静静听着风雪声，还有珠帘后极轻极缓的呼吸声。不知过了多久，他沉沉睡去。</w:t>
      </w:r>
    </w:p>
    <w:p w14:paraId="098ADE61">
      <w:r>
        <w:t>而里间榻上，韩灵雪缓缓睁开眼。冰眸透过珠帘缝隙，落在少年安静的睡颜上，久久未动。</w:t>
      </w:r>
    </w:p>
    <w:p w14:paraId="542AE803">
      <w:r>
        <w:t>---</w:t>
      </w:r>
    </w:p>
    <w:p w14:paraId="3DD6F30F">
      <w:r>
        <w:t>接下来的日子，陆沉似乎找到了“合理”的理由。</w:t>
      </w:r>
    </w:p>
    <w:p w14:paraId="286279A4">
      <w:r>
        <w:t>“师尊，今夜有雷雨，弟子怕打雷……”</w:t>
      </w:r>
    </w:p>
    <w:p w14:paraId="2F7D67E8">
      <w:r>
        <w:t>“师尊，弟子今日练功岔了气，浑身发冷，能不能借师尊殿里的地火龙暖暖……”</w:t>
      </w:r>
    </w:p>
    <w:p w14:paraId="05F5BEBE">
      <w:r>
        <w:t>“师尊，山下闹老鼠，弟子睡不着……”</w:t>
      </w:r>
    </w:p>
    <w:p w14:paraId="60F58276">
      <w:r>
        <w:t>借口五花八门，但总能在韩灵雪拒绝前，露出那种可怜巴巴的眼神。而韩灵雪从最初的严词拒绝，到后来只说一句“下不为例”，再到最后干脆默许他每三日来住一晚——虽然每次都只让他在外间打地铺。</w:t>
      </w:r>
    </w:p>
    <w:p w14:paraId="53248745">
      <w:r>
        <w:t>宗门里的风言风语却渐渐传开了。</w:t>
      </w:r>
    </w:p>
    <w:p w14:paraId="67BE17F1">
      <w:r>
        <w:t>“听说了吗？陆沉那小子天天往雪霁殿跑！”</w:t>
      </w:r>
    </w:p>
    <w:p w14:paraId="6D37798C">
      <w:r>
        <w:t>“何止，有人看见他夜里都不下山，就在宗主殿里过夜！”</w:t>
      </w:r>
    </w:p>
    <w:p w14:paraId="07D05C6D">
      <w:r>
        <w:t>“一个杂灵根的废物，凭什么得宗主如此青睐？定是用了什么龌龊手段……”</w:t>
      </w:r>
    </w:p>
    <w:p w14:paraId="0378678E">
      <w:r>
        <w:t>这些话传到陆沉耳中时，他正蹲在膳堂后厨帮忙剥蒜——为了多换些好食材。几个外门弟子故意在他旁边大声议论，他听罢只是笑眯眯地抬头：“各位师兄要是羡慕，也去给师尊煮碗粥啊？不过师尊嘴挑，一般的可入不了口。”</w:t>
      </w:r>
    </w:p>
    <w:p w14:paraId="22E93AED">
      <w:r>
        <w:t>气得那几个弟子脸色铁青。</w:t>
      </w:r>
    </w:p>
    <w:p w14:paraId="5F4368EA">
      <w:r>
        <w:t>但非议并未停止。第十日，执法堂的王长老亲自上了雪霁殿。</w:t>
      </w:r>
    </w:p>
    <w:p w14:paraId="4EDC2B18">
      <w:r>
        <w:t>“宗主！”王长老须发皆白，语气严厉，“那陆沉入宗半月，修为毫无寸进，整日只知围着灶台转，夜里还宿在宗主殿中——成何体统！宗门上下已有不少议论，说宗主您……”</w:t>
      </w:r>
    </w:p>
    <w:p w14:paraId="5BFE76C6">
      <w:r>
        <w:t>“说什么？”韩灵雪坐在主位，声音冰寒。</w:t>
      </w:r>
    </w:p>
    <w:p w14:paraId="19472997">
      <w:r>
        <w:t>王长老一窒，还是硬着头皮道：“说您被美色所惑，坏了宗门规矩！”</w:t>
      </w:r>
    </w:p>
    <w:p w14:paraId="2FF19931">
      <w:r>
        <w:t>殿内温度骤降。</w:t>
      </w:r>
    </w:p>
    <w:p w14:paraId="46D230C9">
      <w:r>
        <w:t>韩灵雪缓缓起身，元婴期的威压弥漫开来，王长老顿时冷汗涔涔。</w:t>
      </w:r>
    </w:p>
    <w:p w14:paraId="7B7266AD">
      <w:r>
        <w:t>“我收徒，我教导，轮得到旁人指摘？”她一字一句，“陆沉是我亲传，他做什么，不做什么，自有我定夺。你若不满——”</w:t>
      </w:r>
    </w:p>
    <w:p w14:paraId="0EB44FAF">
      <w:r>
        <w:t>她冰眸扫过：“滚。”</w:t>
      </w:r>
    </w:p>
    <w:p w14:paraId="1C19672A">
      <w:r>
        <w:t>王长老脸色一阵青一阵白，最终拂袖而去。</w:t>
      </w:r>
    </w:p>
    <w:p w14:paraId="103A4893">
      <w:r>
        <w:t>当日晚间，陆沉照常来送饭时，韩灵雪忽然道：“从明日起，我闭关三日。你自行修炼，不必来送饭了。”</w:t>
      </w:r>
    </w:p>
    <w:p w14:paraId="060224D9">
      <w:r>
        <w:t>陆沉一愣：“师尊要闭关？可是弟子做错了什么……”</w:t>
      </w:r>
    </w:p>
    <w:p w14:paraId="400C27DB">
      <w:r>
        <w:t>“与你无关。”韩灵雪顿了顿，“宗门琐事烦心，闭关清净。你……好生修炼，莫要辜负我的期望。”</w:t>
      </w:r>
    </w:p>
    <w:p w14:paraId="055A7D59">
      <w:r>
        <w:t>她说得平淡，陆沉却敏锐地察觉到什么。他想起白日里听到的传闻，眼神暗了暗。</w:t>
      </w:r>
    </w:p>
    <w:p w14:paraId="509233F1">
      <w:r>
        <w:t>“弟子明白了。”他恭敬行礼，退下时却回头说了一句，“师尊放心，弟子不会让您为难的。”</w:t>
      </w:r>
    </w:p>
    <w:p w14:paraId="0D93A196">
      <w:r>
        <w:t>韩灵雪看着他离去的背影，轻轻叹了口气。</w:t>
      </w:r>
    </w:p>
    <w:p w14:paraId="4F6D21B9">
      <w:r>
        <w:t>这孩子……太过聪明，也太过敏感。</w:t>
      </w:r>
    </w:p>
    <w:p w14:paraId="5794316E">
      <w:r>
        <w:t>她确实要闭关，却并非全因宗门非议。而是昨夜指导陆沉运功时，她渡入灵力探查他经脉，竟隐隐感到一股熟悉的灼热气息——虽然极微弱，但绝不会错。</w:t>
      </w:r>
    </w:p>
    <w:p w14:paraId="089353D3">
      <w:r>
        <w:t>那是陆家祖传的“炎阳血脉”，本应早已断绝才对。</w:t>
      </w:r>
    </w:p>
    <w:p w14:paraId="699D3484">
      <w:r>
        <w:t>若真是如此……韩灵雪握紧掌心。陆沉的灵根或许并非表面那么简单，而他的身份一旦暴露，必将引来滔天大祸。</w:t>
      </w:r>
    </w:p>
    <w:p w14:paraId="063A24EA">
      <w:r>
        <w:t>她必须查清楚。</w:t>
      </w:r>
    </w:p>
    <w:p w14:paraId="2396B0F0">
      <w:r>
        <w:t>---</w:t>
      </w:r>
    </w:p>
    <w:p w14:paraId="7567D0C6">
      <w:r>
        <w:t>所谓闭关，不过是换个方式教导。</w:t>
      </w:r>
    </w:p>
    <w:p w14:paraId="4A059231">
      <w:r>
        <w:t>当夜子时，陆沉正准备熄灯睡下，窗外忽然传来极轻的叩击声。开窗一看，韩灵雪一袭白衣立在雪中，月光洒在她身上，恍若仙人。</w:t>
      </w:r>
    </w:p>
    <w:p w14:paraId="6F667412">
      <w:r>
        <w:t>“师尊？您不是闭关……”</w:t>
      </w:r>
    </w:p>
    <w:p w14:paraId="704CE728">
      <w:r>
        <w:t>“随我来。”韩灵雪转身，御剑而起。</w:t>
      </w:r>
    </w:p>
    <w:p w14:paraId="3E5347EE">
      <w:r>
        <w:t>陆沉连忙跟上——他自然不会御剑，但轻功施展到极致，在雪地上掠出一道残影。韩灵雪有意放慢速度，领着他来到雪霁峰后山一处隐秘山洞。</w:t>
      </w:r>
    </w:p>
    <w:p w14:paraId="452A1021">
      <w:r>
        <w:t>洞内温暖如春，竟有一眼温泉汩汩流淌。</w:t>
      </w:r>
    </w:p>
    <w:p w14:paraId="6AEBCC51">
      <w:r>
        <w:t>“此处是我的闭关洞府，无人知晓。”韩灵雪在石榻上坐下，“从今日起，每日子时至此，我教你真正的《灵雪心法》。”</w:t>
      </w:r>
    </w:p>
    <w:p w14:paraId="6EEA83EC">
      <w:r>
        <w:t>陆沉眼睛一亮：“师尊是怕宗门里有人说闲话，所以才……”</w:t>
      </w:r>
    </w:p>
    <w:p w14:paraId="107BCA2E">
      <w:r>
        <w:t>“多话。”韩灵雪瞪他一眼，耳尖却微红，“盘膝坐好。”</w:t>
      </w:r>
    </w:p>
    <w:p w14:paraId="2071ECFE">
      <w:r>
        <w:t>接下来的三个夜晚，陆沉见识到了不一样的师尊。</w:t>
      </w:r>
    </w:p>
    <w:p w14:paraId="1173EFC7">
      <w:r>
        <w:t>褪去宗主威严的韩灵雪，讲解心法时耐心细致，亲自引导他灵力运转。两人掌心相对，灵力交融，温泉的水汽氤氲升腾，模糊了界限。</w:t>
      </w:r>
    </w:p>
    <w:p w14:paraId="7D96658C">
      <w:r>
        <w:t>陆沉进步神速——在韩灵雪不惜耗费自身灵力引导下，他原本滞涩的经脉渐渐通畅。第三夜结束时，他竟一举突破到了炼气二层。</w:t>
      </w:r>
    </w:p>
    <w:p w14:paraId="63A12788">
      <w:r>
        <w:t>“弟子突破了！”陆沉欣喜若狂，下意识抓住韩灵雪的手，“师尊您看！”</w:t>
      </w:r>
    </w:p>
    <w:p w14:paraId="1B502028">
      <w:r>
        <w:t>韩灵雪垂眸看向两人交握的手，没有立刻抽回。温热的触感从掌心传来，让她冰封的心湖泛起涟漪。</w:t>
      </w:r>
    </w:p>
    <w:p w14:paraId="0D173F5A">
      <w:r>
        <w:t>“嗯。”她轻声应道，“但不可骄傲。《灵雪心法》共九层，你才入门罢了。”</w:t>
      </w:r>
    </w:p>
    <w:p w14:paraId="55007763">
      <w:r>
        <w:t>“弟子一定努力！”陆沉握紧她的手，眼神灼灼，“终有一日，弟子要变得很强很强，强到能保护师尊，不让任何人说师尊半句不是。”</w:t>
      </w:r>
    </w:p>
    <w:p w14:paraId="5E4429FC">
      <w:r>
        <w:t>这话说得太直白，韩灵雪心跳漏了一拍。她抽回手，别过脸去：“胡言乱语。我是你师尊，何需你保护。”</w:t>
      </w:r>
    </w:p>
    <w:p w14:paraId="300D4163">
      <w:r>
        <w:t>“师尊也是女子啊。”陆沉笑道，“女子就该被好好保护。”</w:t>
      </w:r>
    </w:p>
    <w:p w14:paraId="1405BD63">
      <w:r>
        <w:t>韩灵雪怔住了。</w:t>
      </w:r>
    </w:p>
    <w:p w14:paraId="31A738A5">
      <w:r>
        <w:t>百年来，从未有人对她说过这样的话。她是灵雪宗主，是元婴修士，是北境五十宗门公认的“冰仙子”。所有人都认为她强大、冷漠、不需要保护。</w:t>
      </w:r>
    </w:p>
    <w:p w14:paraId="388A0CA2">
      <w:r>
        <w:t>可这个少年却说……女子就该被保护。</w:t>
      </w:r>
    </w:p>
    <w:p w14:paraId="02F2456F">
      <w:r>
        <w:t>“油嘴滑舌。”她起身，背对着他，“今夜到此为止。明日……恢复日常，你继续来殿里。”</w:t>
      </w:r>
    </w:p>
    <w:p w14:paraId="36C48A7C">
      <w:r>
        <w:t>“是！”陆沉声音里满是笑意。</w:t>
      </w:r>
    </w:p>
    <w:p w14:paraId="2337C901">
      <w:r>
        <w:t>离开山洞时，韩灵雪御剑在前，陆沉跟在后头。月光洒在雪地上，映出两道长长的影子，一前一后，却仿佛挨得很近。</w:t>
      </w:r>
    </w:p>
    <w:p w14:paraId="5D391365">
      <w:r>
        <w:t>陆沉看着师尊清冷的背影，眼神渐渐深沉。</w:t>
      </w:r>
    </w:p>
    <w:p w14:paraId="14DE4C7E">
      <w:r>
        <w:t>这三夜的近距离接触，他不仅修为突破，还察觉到了别的事——师尊在运功至关键时，气息会有一丝微不可察的滞涩，眉心也会掠过一抹极淡的青气。</w:t>
      </w:r>
    </w:p>
    <w:p w14:paraId="1630112D">
      <w:r>
        <w:t>那是旧伤未愈的征兆。</w:t>
      </w:r>
    </w:p>
    <w:p w14:paraId="5D3F3A22">
      <w:r>
        <w:t>而且他注意到，师尊洞府里虽陈设简单，却有一个小玉瓶常年放在枕边。他曾趁师尊不注意时悄悄闻过，是极珍贵的“九阳还魂丹”的气味——那是治疗寒毒侵体的圣药。</w:t>
      </w:r>
    </w:p>
    <w:p w14:paraId="4DED9F4F">
      <w:r>
        <w:t>师尊……到底受过什么伤？</w:t>
      </w:r>
    </w:p>
    <w:p w14:paraId="0DDCF25B">
      <w:r>
        <w:t>还有宗门膳堂的供应，这半个月来他看得清楚。食材一日比一日简单，药材更是限量领取。他问过膳堂的师兄，对方叹气道：“朝廷的赋税年年在涨，宗门灵田产的灵谷大半都要上缴。今年北境又遭了雪灾，收成更差……能维持日常就不错了。”</w:t>
      </w:r>
    </w:p>
    <w:p w14:paraId="79C9F05B">
      <w:r>
        <w:t>灵雪宗表面风光，实则已捉襟见肘。</w:t>
      </w:r>
    </w:p>
    <w:p w14:paraId="6BD7F843">
      <w:r>
        <w:t>陆沉握紧拳头。他想起幼时父亲说过，大周皇室对宗门一向忌惮，百年间不断以各种手段削弱宗门势力。如今看来，这双手已经伸到灵雪宗了。</w:t>
      </w:r>
    </w:p>
    <w:p w14:paraId="3C8BDFE1">
      <w:r>
        <w:t>而师尊……她一个人扛着整个宗门，还要忍着旧伤。</w:t>
      </w:r>
    </w:p>
    <w:p w14:paraId="42FA64DA">
      <w:r>
        <w:t>“师尊。”陆沉忽然开口。</w:t>
      </w:r>
    </w:p>
    <w:p w14:paraId="27622FF5">
      <w:r>
        <w:t>“嗯？”</w:t>
      </w:r>
    </w:p>
    <w:p w14:paraId="47DB53F7">
      <w:r>
        <w:t>“弟子明日想下山一趟，去山脚的镇子买些食材。”陆沉笑道，“膳堂的香菇用完了，弟子想给师尊炖香菇鸡汤。”</w:t>
      </w:r>
    </w:p>
    <w:p w14:paraId="60BBF592">
      <w:r>
        <w:t>韩灵雪回头看他一眼：“早去早回，莫惹事。”</w:t>
      </w:r>
    </w:p>
    <w:p w14:paraId="01523ABF">
      <w:r>
        <w:t>“弟子遵命。”</w:t>
      </w:r>
    </w:p>
    <w:p w14:paraId="1A0CD033">
      <w:r>
        <w:t>陆沉低下头，眼中闪过决意。</w:t>
      </w:r>
    </w:p>
    <w:p w14:paraId="6B852A4A">
      <w:r>
        <w:t>他要下山，不仅要买食材，还要打听打听——哪里有能治愈寒毒的灵药。师尊的伤，他一定要想办法治好。</w:t>
      </w:r>
    </w:p>
    <w:p w14:paraId="34887259">
      <w:r>
        <w:t>至于宗门资源紧张的事……或许也该暗中查查，朝廷的手到底伸了多长。</w:t>
      </w:r>
    </w:p>
    <w:p w14:paraId="79BDBDD2">
      <w:r>
        <w:t>雪夜漫漫，两人一前一后走在回殿的路上。谁也没有再说话，却有一种莫名的默契在悄然滋生。</w:t>
      </w:r>
    </w:p>
    <w:p w14:paraId="3A50614D">
      <w:r>
        <w:t>回到雪霁殿，韩灵雪径自入了内室。陆沉在外间铺好地铺，正要躺下，却听见珠帘后传来清冷的声音：</w:t>
      </w:r>
    </w:p>
    <w:p w14:paraId="45413435">
      <w:r>
        <w:t>“今夜风大，你……睡近些，莫着凉。”</w:t>
      </w:r>
    </w:p>
    <w:p w14:paraId="7362D0B2">
      <w:r>
        <w:t>陆沉一愣，随即笑开了花：“是！多谢师尊关心！”</w:t>
      </w:r>
    </w:p>
    <w:p w14:paraId="5D0FC5BF">
      <w:r>
        <w:t>他将铺盖挪到珠帘边，躺下时能清晰听到里间均匀的呼吸声。他侧过身，面向珠帘方向，轻声道：“师尊，晚安。”</w:t>
      </w:r>
    </w:p>
    <w:p w14:paraId="0A7186A7">
      <w:r>
        <w:t>良久，珠帘后传来极轻的回应：</w:t>
      </w:r>
    </w:p>
    <w:p w14:paraId="49D06606">
      <w:r>
        <w:t>“……嗯。”</w:t>
      </w:r>
    </w:p>
    <w:p w14:paraId="4CEF18DF">
      <w:r>
        <w:t>这一声“嗯”，比任何话语都让陆沉心跳加速。他闭上眼睛，嘴角扬起满足的弧度。</w:t>
      </w:r>
    </w:p>
    <w:p w14:paraId="7C1DF9D7">
      <w:r>
        <w:t>窗外风雪依旧，殿内却暖意渐生。</w:t>
      </w:r>
    </w:p>
    <w:p w14:paraId="130993C6">
      <w:r>
        <w:t>而此时此刻，远在千里之外的京城，大周皇宫深处。</w:t>
      </w:r>
    </w:p>
    <w:p w14:paraId="1707D251">
      <w:r>
        <w:t>御书房灯火通明，皇帝赵乾正批阅奏折。一名黑袍人跪在下方，低声禀报：</w:t>
      </w:r>
    </w:p>
    <w:p w14:paraId="1143DFEF">
      <w:r>
        <w:t>“陛下，北境五十宗门今年的赋税已收齐，比去年又加了三成。灵雪宗韩灵雪虽未明言反对，但据探子回报，她宗内资源已见短缺。”</w:t>
      </w:r>
    </w:p>
    <w:p w14:paraId="2F87A18D">
      <w:r>
        <w:t>赵乾笔尖未停：“继续加。另外，镇武司的人安排得如何了？”</w:t>
      </w:r>
    </w:p>
    <w:p w14:paraId="13526813">
      <w:r>
        <w:t>“已分批潜入北境各宗门辖地，以‘清查田亩’为名，暗中搜集各宗不轨证据。灵雪宗辖下三个村落，已按计划‘迁走’了两个。”</w:t>
      </w:r>
    </w:p>
    <w:p w14:paraId="38D6068C">
      <w:r>
        <w:t>“很好。”赵乾终于搁下笔，眼中闪过冷光，“宗门势大，尾大不掉。朕要的，是他们自己乱起来……到时候，朕才有理由出兵‘平乱’。”</w:t>
      </w:r>
    </w:p>
    <w:p w14:paraId="5BCE6ED9">
      <w:r>
        <w:t>“陛下圣明。”</w:t>
      </w:r>
    </w:p>
    <w:p w14:paraId="08A95781">
      <w:r>
        <w:t>黑袍人退下后，赵乾走到窗前，望向北方。雪夜无月，乌云密布。</w:t>
      </w:r>
    </w:p>
    <w:p w14:paraId="604311E9">
      <w:r>
        <w:t>“韩灵雪……”他轻声念着这个名字，嘴角勾起一抹意味深长的笑，“当年你拒婚离京，可曾想过有今日？朕倒要看看，你这‘冰仙子’，能撑到几时。”</w:t>
      </w:r>
    </w:p>
    <w:p w14:paraId="17F9A2F7">
      <w:r>
        <w:t>寒风穿过长廊，吹灭了烛火。</w:t>
      </w:r>
    </w:p>
    <w:p w14:paraId="23B51C6C">
      <w:r>
        <w:t>漫长的黑夜，才刚刚开始。</w:t>
      </w:r>
    </w:p>
    <w:p w14:paraId="1A252F5B">
      <w:r>
        <w:t>---</w:t>
      </w:r>
    </w:p>
    <w:p w14:paraId="541F384C">
      <w:r>
        <w:t>【次日清晨】</w:t>
      </w:r>
    </w:p>
    <w:p w14:paraId="277DCDB1">
      <w:r>
        <w:t>陆沉起了个大早，为师尊煮好粥温在锅里，留下一张字条：“弟子下山采买，午时便回。粥在灶上，师尊记得吃。”</w:t>
      </w:r>
    </w:p>
    <w:p w14:paraId="31BD1B0E">
      <w:r>
        <w:t>然后他背上竹篓，踏着晨雪朝山下走去。</w:t>
      </w:r>
    </w:p>
    <w:p w14:paraId="62E71D3C">
      <w:r>
        <w:t>山脚的小镇名叫“雪原镇”，是灵雪宗辖下最大的凡人聚居地。往日这里热闹繁华，可今日陆沉走进镇子，却觉得有些萧条。</w:t>
      </w:r>
    </w:p>
    <w:p w14:paraId="1921A9F6">
      <w:r>
        <w:t>街道上行人稀少，许多店铺早早关门。粮铺前排着长队，价格牌上的数字让陆沉皱起了眉——灵米的价格，比他半月前入宗时涨了足足五成。</w:t>
      </w:r>
    </w:p>
    <w:p w14:paraId="3FDD6616">
      <w:r>
        <w:t>“小哥，买米吗？”粮铺老板有气无力地问。</w:t>
      </w:r>
    </w:p>
    <w:p w14:paraId="10DC5FF4">
      <w:r>
        <w:t>“老板，这价格怎么涨这么厉害？”陆沉问道。</w:t>
      </w:r>
    </w:p>
    <w:p w14:paraId="2D30D3BA">
      <w:r>
        <w:t>老板叹气道：“朝廷加税，宗门收的租子也涨了。我们这些种田的，交了租税所剩无几……粮价自然就上去了。听说北边好几个村子的人都跑光了，田都荒了……”</w:t>
      </w:r>
    </w:p>
    <w:p w14:paraId="453FCFE0">
      <w:r>
        <w:t>陆沉心中一动：“跑光了？为何？”</w:t>
      </w:r>
    </w:p>
    <w:p w14:paraId="409FA386">
      <w:r>
        <w:t>“还能为何，活不下去了呗。”老板压低声音，“有传言说，是官军以‘剿匪’为名，把村子强征了……谁知道呢，这世道。”</w:t>
      </w:r>
    </w:p>
    <w:p w14:paraId="305EA7C7">
      <w:r>
        <w:t>陆沉买了些米和香菇，又去药铺转了一圈。治疗寒毒的灵药价格昂贵，且大多缺货。他花光了身上所有月例，也只买到一小包“暖阳草”，药效甚微。</w:t>
      </w:r>
    </w:p>
    <w:p w14:paraId="32CBD428">
      <w:r>
        <w:t>走出药铺时，他听见两个药铺伙计在里间小声议论：</w:t>
      </w:r>
    </w:p>
    <w:p w14:paraId="17711EA3">
      <w:r>
        <w:t>“听说了吗？镇武司的人到北境了。”</w:t>
      </w:r>
    </w:p>
    <w:p w14:paraId="4B1D8E0E">
      <w:r>
        <w:t>“镇武司？那不是朝廷专门管辖武林宗门的衙门吗？他们来做什么？”</w:t>
      </w:r>
    </w:p>
    <w:p w14:paraId="32EF02F4">
      <w:r>
        <w:t>“说是清查田亩、整顿赋税……但我看啊，来者不善。昨儿个有几个穿黑衣的官爷来店里，把咱们的药材账本都抄了一份走……”</w:t>
      </w:r>
    </w:p>
    <w:p w14:paraId="379868A5">
      <w:r>
        <w:t>陆沉脚步一顿。</w:t>
      </w:r>
    </w:p>
    <w:p w14:paraId="1443B2B0">
      <w:r>
        <w:t>镇武司……朝廷果然动手了。</w:t>
      </w:r>
    </w:p>
    <w:p w14:paraId="67FD34FA">
      <w:r>
        <w:t>他抬头望向雪霁峰方向，云雾缭绕，看不清峰顶。师尊此刻，是在喝他留下的粥吗？</w:t>
      </w:r>
    </w:p>
    <w:p w14:paraId="1AB7511C">
      <w:r>
        <w:t>想起师尊清冷面容下偶尔流露的疲惫，陆沉握紧了手中的药包。</w:t>
      </w:r>
    </w:p>
    <w:p w14:paraId="54AB58CC">
      <w:r>
        <w:t>无论如何，他都要变得更强。</w:t>
      </w:r>
    </w:p>
    <w:p w14:paraId="1C04B40A">
      <w:r>
        <w:t>要保护师尊，要守住灵雪宗，要查清陆家灭门的真相……还有，要弄清楚这天下，究竟在发生什么。</w:t>
      </w:r>
    </w:p>
    <w:p w14:paraId="62FCC345">
      <w:r>
        <w:t>雪又下了起来。</w:t>
      </w:r>
    </w:p>
    <w:p w14:paraId="57B34556">
      <w:r>
        <w:t>陆沉背好竹篓，朝山上走去。脚印深深浅浅，很快被新雪覆盖。</w:t>
      </w:r>
    </w:p>
    <w:p w14:paraId="5662DFF9">
      <w:r>
        <w:t>而在雪霁殿中，韩灵雪端着一碗温热的粥，站在窗前。她望着山下蜿蜒的小路，冰眸中映出那道越来越近的身影。</w:t>
      </w:r>
    </w:p>
    <w:p w14:paraId="02A2F159">
      <w:r>
        <w:t>粥的温度从掌心传来，一直暖到心里。</w:t>
      </w:r>
    </w:p>
    <w:p w14:paraId="2766CAD2">
      <w:r>
        <w:t>她轻轻舀起一勺，送入口中。</w:t>
      </w:r>
    </w:p>
    <w:p w14:paraId="75BC2079">
      <w:r>
        <w:t>味道正好。</w:t>
      </w:r>
    </w:p>
    <w:p w14:paraId="10F40F10">
      <w:r>
        <w:t>---</w:t>
      </w:r>
    </w:p>
    <w:p w14:paraId="1E12AA25">
      <w:pPr>
        <w:pStyle w:val="4"/>
      </w:pPr>
      <w:r>
        <w:t>剑舞心动</w:t>
      </w:r>
    </w:p>
    <w:p w14:paraId="4DD55802">
      <w:r>
        <w:t># 【雪峰藏娇】·剑舞心动</w:t>
      </w:r>
    </w:p>
    <w:p w14:paraId="168BFB49">
      <w:r>
        <w:t>晨光透过窗棂洒进雪霁殿时，陆沉已经将新采买的暖阳草仔细分装。他特意留了几株品相最好的，准备午后为师尊煮一壶暖身茶。</w:t>
      </w:r>
    </w:p>
    <w:p w14:paraId="02846D80">
      <w:r>
        <w:t>“回来了？”</w:t>
      </w:r>
    </w:p>
    <w:p w14:paraId="4DA2B649">
      <w:r>
        <w:t>清冷的声音从殿内传来。陆沉抬头，看见韩灵雪一袭白衣立在偏殿门边，手中端着那只青瓷碗——碗底还剩小半粥。</w:t>
      </w:r>
    </w:p>
    <w:p w14:paraId="77AC58F8">
      <w:r>
        <w:t>“师尊早。”陆沉笑着走过去，“粥可还合口？”</w:t>
      </w:r>
    </w:p>
    <w:p w14:paraId="75F3FC02">
      <w:r>
        <w:t>韩灵雪将碗递给他，冰眸微垂：“尚可。”顿了顿，又补了一句，“比昨日稍咸了些。”</w:t>
      </w:r>
    </w:p>
    <w:p w14:paraId="7ED5917C">
      <w:r>
        <w:t>“弟子记下了，明日少放盐。”陆沉接过碗，指尖不经意擦过她的手指。那一瞬间的触感让两人都微微一怔。</w:t>
      </w:r>
    </w:p>
    <w:p w14:paraId="647014AF">
      <w:r>
        <w:t>韩灵雪收回手，背过身去：“随我来后院。”</w:t>
      </w:r>
    </w:p>
    <w:p w14:paraId="665D33F4">
      <w:r>
        <w:t>雪霁峰的后院是一处天然冰湖，湖面常年结着薄冰，四周青松覆雪，景致清幽。平日里这里是韩灵雪静思练剑之所，寻常弟子不得入内。</w:t>
      </w:r>
    </w:p>
    <w:p w14:paraId="0A49E628">
      <w:r>
        <w:t>陆沉跟着师尊踏过覆雪的石径，心中疑惑。却见韩灵雪在湖心亭前停步，转身时手中已多了一柄长剑。</w:t>
      </w:r>
    </w:p>
    <w:p w14:paraId="75AA3F23">
      <w:r>
        <w:t>剑身如霜，剑柄镶着一颗冰蓝色的晶石——正是灵雪宗主的佩剑“凝霜”。</w:t>
      </w:r>
    </w:p>
    <w:p w14:paraId="44C30609">
      <w:r>
        <w:t>“你入宗月余，虽在修炼心法，但剑术根基尚浅。”韩灵雪持剑而立，白衣在寒风中微扬，“今日起，每日辰时至此，我教你灵雪剑法。”</w:t>
      </w:r>
    </w:p>
    <w:p w14:paraId="1B551797">
      <w:r>
        <w:t>陆沉眼睛一亮：“师尊要亲自教我？”</w:t>
      </w:r>
    </w:p>
    <w:p w14:paraId="2C3EC7C9">
      <w:r>
        <w:t>“莫要多问。”韩灵雪别开视线，声音却比往常柔和半分，“看好了。”</w:t>
      </w:r>
    </w:p>
    <w:p w14:paraId="189D8AE9">
      <w:r>
        <w:t>话音落，她身形已动。</w:t>
      </w:r>
    </w:p>
    <w:p w14:paraId="46CBC59C">
      <w:r>
        <w:t>那一瞬间，陆沉呼吸都停滞了。</w:t>
      </w:r>
    </w:p>
    <w:p w14:paraId="35B87480">
      <w:r>
        <w:t>白衣翩跹如雪，剑光流转如虹。韩灵雪的剑舞并不凌厉，却带着一种超脱尘世的美。剑尖划过空气时，带起细碎的冰晶，在晨光中折射出七彩光晕。她的每一个转身、每一个起落都精准如尺规所画，却又灵动如风中之雪。</w:t>
      </w:r>
    </w:p>
    <w:p w14:paraId="4B11EDEF">
      <w:r>
        <w:t>最动人的是她眉宇间那股专注。平日里清冷疏离的眸子，此刻映着剑光，竟有种摄人心魄的神采。</w:t>
      </w:r>
    </w:p>
    <w:p w14:paraId="6784FB03">
      <w:r>
        <w:t>陆沉看得痴了。</w:t>
      </w:r>
    </w:p>
    <w:p w14:paraId="284AFFCD">
      <w:r>
        <w:t>他见过无数剑法，杀伐的、诡谲的、磅礴的，却从未见过这般美的剑舞——美得让人心颤，美得让人想将这画面永远刻在眼里。</w:t>
      </w:r>
    </w:p>
    <w:p w14:paraId="30B7DB86">
      <w:r>
        <w:t>一套剑法演毕，韩灵雪收剑而立，气息平稳如初。她看向陆沉：“可看明白了？”</w:t>
      </w:r>
    </w:p>
    <w:p w14:paraId="4553CB96">
      <w:r>
        <w:t>陆沉这才回过神，诚实摇头：“招式看懂了七分，意境……一分未懂。”</w:t>
      </w:r>
    </w:p>
    <w:p w14:paraId="784F1377">
      <w:r>
        <w:t>“倒是老实。”韩灵雪唇角似乎弯了极细微的弧度，“灵雪剑法重意不重形。剑招易学，剑意难悟。你且先学前三式。”</w:t>
      </w:r>
    </w:p>
    <w:p w14:paraId="22044EBE">
      <w:r>
        <w:t>她将凝霜剑递给陆沉：“用我的剑。”</w:t>
      </w:r>
    </w:p>
    <w:p w14:paraId="5319E275">
      <w:r>
        <w:t>陆沉接过，剑柄还残留着她的温度。他按照刚才所记，起手、刺剑、转身——动作生硬，全然没有方才那番行云流水。</w:t>
      </w:r>
    </w:p>
    <w:p w14:paraId="74767AB5">
      <w:r>
        <w:t>“手腕太僵。”韩灵雪走近，冰凉的手指按在他腕上，“放松。剑是你手臂的延伸，不是外物。”</w:t>
      </w:r>
    </w:p>
    <w:p w14:paraId="108EDA18">
      <w:r>
        <w:t>她的指尖带着寒意，触碰的瞬间却让陆沉腕部一阵发热。他深吸口气，重新调整姿势。</w:t>
      </w:r>
    </w:p>
    <w:p w14:paraId="694195F1">
      <w:r>
        <w:t>第二遍稍好一些，但转身时步伐紊乱。韩灵雪轻叹一声，竟从身后握住了他持剑的手。</w:t>
      </w:r>
    </w:p>
    <w:p w14:paraId="1A604BE2">
      <w:r>
        <w:t>“这一式，腰身要这样转。”</w:t>
      </w:r>
    </w:p>
    <w:p w14:paraId="17F2ECCD">
      <w:r>
        <w:t>她的声音就在耳畔，气息拂过他耳廓。陆沉浑身一僵，感觉到师尊温软的身体几乎贴在自己背上，那只握着他的手引导着剑势画弧。</w:t>
      </w:r>
    </w:p>
    <w:p w14:paraId="43A25C7D">
      <w:r>
        <w:t>太近了。</w:t>
      </w:r>
    </w:p>
    <w:p w14:paraId="575EF5B9">
      <w:r>
        <w:t>近得他能闻到她发间清冷的雪松香气，近得他能感受到她呼吸的节奏。</w:t>
      </w:r>
    </w:p>
    <w:p w14:paraId="24D721FB">
      <w:r>
        <w:t>“专心。”韩灵雪似乎察觉他的走神，声音微沉。</w:t>
      </w:r>
    </w:p>
    <w:p w14:paraId="523E3246">
      <w:r>
        <w:t>“是……”陆沉强迫自己凝神，跟着她的引导完成动作。</w:t>
      </w:r>
    </w:p>
    <w:p w14:paraId="71839993">
      <w:r>
        <w:t>如此教了三遍，韩灵雪才松开手：“你自己练。”</w:t>
      </w:r>
    </w:p>
    <w:p w14:paraId="0FC1B147">
      <w:r>
        <w:t>她退到亭中坐下，捧起陆沉早先备好的暖茶，静静看着。</w:t>
      </w:r>
    </w:p>
    <w:p w14:paraId="0F2F3434">
      <w:r>
        <w:t>陆沉持剑起舞。他天资本就极高，方才又得了师尊亲手指导，此刻虽仍显生涩，却已有了几分灵雪剑法的神韵。剑光起落间，他脑中浮现的却是师尊方才舞剑的身影。</w:t>
      </w:r>
    </w:p>
    <w:p w14:paraId="68671983">
      <w:r>
        <w:t>若能与师尊共舞此剑，该是何等光景？</w:t>
      </w:r>
    </w:p>
    <w:p w14:paraId="18C9F860">
      <w:r>
        <w:t>这念头一起，便再也压不下去。</w:t>
      </w:r>
    </w:p>
    <w:p w14:paraId="0AE15BD0">
      <w:r>
        <w:t>练到“飞雪回风”一式时，陆沉心念微动。这一式需跃起后凌空回转，他故意在落地点选偏了半分，脚下踩到湖面薄冰边缘——</w:t>
      </w:r>
    </w:p>
    <w:p w14:paraId="484689A3">
      <w:r>
        <w:t>“小心！”</w:t>
      </w:r>
    </w:p>
    <w:p w14:paraId="178F2101">
      <w:r>
        <w:t>韩灵雪身影一闪已至，伸手欲扶。</w:t>
      </w:r>
    </w:p>
    <w:p w14:paraId="502F972E">
      <w:r>
        <w:t>陆沉就势“踉跄”，身体向后倒去，手臂却像无意般环住了她的腰肢。</w:t>
      </w:r>
    </w:p>
    <w:p w14:paraId="15BA1245">
      <w:r>
        <w:t>两人齐齐倒在覆雪的湖畔。</w:t>
      </w:r>
    </w:p>
    <w:p w14:paraId="4F9E1A60">
      <w:r>
        <w:t>时间仿佛静止了。</w:t>
      </w:r>
    </w:p>
    <w:p w14:paraId="28166156">
      <w:r>
        <w:t>陆沉仰躺着，韩灵雪半伏在他身上，一只手撑在他耳侧的雪地，另一只手被他紧紧搂在腰间。凝霜剑脱手落在三步外，剑身没入积雪。</w:t>
      </w:r>
    </w:p>
    <w:p w14:paraId="297CB048">
      <w:r>
        <w:t>四目相对。</w:t>
      </w:r>
    </w:p>
    <w:p w14:paraId="72F5F836">
      <w:r>
        <w:t>陆沉能看清师尊纤长的睫毛，能看见她冰眸中一闪而过的慌乱，能感受到隔着衣衫传来的体温和心跳——急促的，和他一样的心跳。</w:t>
      </w:r>
    </w:p>
    <w:p w14:paraId="6296EB8A">
      <w:r>
        <w:t>韩灵雪的呼吸乱了。她脸颊泛起极淡的绯色，似雪地映霞，美得不真实。</w:t>
      </w:r>
    </w:p>
    <w:p w14:paraId="00D6DC86">
      <w:r>
        <w:t>“松手。”她声音微颤。</w:t>
      </w:r>
    </w:p>
    <w:p w14:paraId="16956417">
      <w:r>
        <w:t>陆沉却搂得更紧了些，脸上露出“无辜”的表情：“师尊，弟子脚滑……”</w:t>
      </w:r>
    </w:p>
    <w:p w14:paraId="4FA4A815">
      <w:r>
        <w:t>“我让你松手。”韩灵雪语气加重，却并未动用灵力震开他。</w:t>
      </w:r>
    </w:p>
    <w:p w14:paraId="5578BDC8">
      <w:r>
        <w:t>两人就这样僵持了三息。三息之间，陆沉能感觉到掌心下师尊腰肢的纤细柔软，能闻到她身上愈发清晰的冷香，能看见她唇瓣微启欲言又止的模样。</w:t>
      </w:r>
    </w:p>
    <w:p w14:paraId="1F35036C">
      <w:r>
        <w:t>最终，韩灵雪自己挣脱开来，起身时白衣沾了雪屑。她背对陆沉，抬手整理微乱的发鬓。</w:t>
      </w:r>
    </w:p>
    <w:p w14:paraId="684B9706">
      <w:r>
        <w:t>“今日就到这里。”她的声音恢复了平日清冷，却少了那份从容，“把剑捡回来。”</w:t>
      </w:r>
    </w:p>
    <w:p w14:paraId="159AE1B7">
      <w:r>
        <w:t>陆沉爬起来，拍去身上的雪，乖乖去拾剑。转身时，他瞥见师尊耳根那抹未褪的绯红。</w:t>
      </w:r>
    </w:p>
    <w:p w14:paraId="3C190750">
      <w:r>
        <w:t>有戏。</w:t>
      </w:r>
    </w:p>
    <w:p w14:paraId="6885B1E0">
      <w:r>
        <w:t>他心中窃喜，面上却装得老实：“师尊，明日还练剑吗？”</w:t>
      </w:r>
    </w:p>
    <w:p w14:paraId="7F3D8148">
      <w:r>
        <w:t>“……练。”韩灵雪接过剑，指尖擦过他手心时顿了顿，“明日若再‘脚滑’，便去思过崖练。”</w:t>
      </w:r>
    </w:p>
    <w:p w14:paraId="128F2F7C">
      <w:r>
        <w:t>“弟子不敢了。”陆沉咧嘴笑。</w:t>
      </w:r>
    </w:p>
    <w:p w14:paraId="3162A923">
      <w:r>
        <w:t>韩灵雪看了他一眼，那眼神复杂难明，似嗔似恼，最终化作一声轻叹：“随我来，该闭关了。”</w:t>
      </w:r>
    </w:p>
    <w:p w14:paraId="548B6917">
      <w:r>
        <w:t>---</w:t>
      </w:r>
    </w:p>
    <w:p w14:paraId="47821702">
      <w:r>
        <w:t>灵雪宗的闭关室位于雪霁峰山腹深处，是一处天然溶洞改造的洞府。洞内灵气充沛，石壁上嵌着发光的萤石，映得满室幽蓝。</w:t>
      </w:r>
    </w:p>
    <w:p w14:paraId="29D01855">
      <w:r>
        <w:t>但今日韩灵雪带陆沉来的，并非寻常闭关室，而是一处更为隐秘的灵眼。</w:t>
      </w:r>
    </w:p>
    <w:p w14:paraId="72D17760">
      <w:r>
        <w:t>“此处灵气浓度是外界的十倍。”韩灵雪推开石门，内里是一个仅三丈见方的石室，“接下来七日，你在此修炼《灵雪心法》第三层。我会在一旁为你护法。”</w:t>
      </w:r>
    </w:p>
    <w:p w14:paraId="1B035A95">
      <w:r>
        <w:t>石室确实狭小。正中一个蒲团，旁边仅容一人侧身而过。若两人同处此室，难免——</w:t>
      </w:r>
    </w:p>
    <w:p w14:paraId="3CEABBD6">
      <w:r>
        <w:t>“师尊也要在此？”陆沉问。</w:t>
      </w:r>
    </w:p>
    <w:p w14:paraId="3AAF8581">
      <w:r>
        <w:t>“嗯。”韩灵雪已在蒲团旁盘膝坐下，“你初入炼气三层，冲关时需有人引导，否则易生心魔。”</w:t>
      </w:r>
    </w:p>
    <w:p w14:paraId="438E5094">
      <w:r>
        <w:t>她说得理所当然，陆沉却心中一动。</w:t>
      </w:r>
    </w:p>
    <w:p w14:paraId="687815FE">
      <w:r>
        <w:t>狭小空间，独处七日，师尊亲自护法……这简直是天赐良机。</w:t>
      </w:r>
    </w:p>
    <w:p w14:paraId="72BEAB7A">
      <w:r>
        <w:t>他压下心中雀跃，在蒲团上坐下，闭目运功。灵眼处的灵气果然浓郁，甫一运转心法，便有大量灵气涌入经脉。</w:t>
      </w:r>
    </w:p>
    <w:p w14:paraId="1F86DD07">
      <w:r>
        <w:t>时间流逝。</w:t>
      </w:r>
    </w:p>
    <w:p w14:paraId="53FA9793">
      <w:r>
        <w:t>第一日平静无波。第二日，陆沉突破至炼气三层。第三日，他开始冲击第三层中期。</w:t>
      </w:r>
    </w:p>
    <w:p w14:paraId="7D9FD33A">
      <w:r>
        <w:t>就在第四日子夜时分，异变突生。</w:t>
      </w:r>
    </w:p>
    <w:p w14:paraId="08B7B850">
      <w:r>
        <w:t>石室内的灵气忽然剧烈波动起来！</w:t>
      </w:r>
    </w:p>
    <w:p w14:paraId="388061BE">
      <w:r>
        <w:t>“凝神！”韩灵雪低喝一声，手掌已抵在陆沉后心，精纯灵力源源不断输入，助他稳住经脉。</w:t>
      </w:r>
    </w:p>
    <w:p w14:paraId="43AD1CB4">
      <w:r>
        <w:t>陆沉却察觉到不对劲——这灵气波动并非来自他体内，而是来自……地下？</w:t>
      </w:r>
    </w:p>
    <w:p w14:paraId="4E105C49">
      <w:r>
        <w:t>他分出一缕神识探查，震惊地发现：灵眼深处的灵脉，正在以缓慢但稳定的速度衰竭！仿佛有什么东西在另一端抽取灵气！</w:t>
      </w:r>
    </w:p>
    <w:p w14:paraId="6C7A196D">
      <w:r>
        <w:t>“师尊，这灵脉——”</w:t>
      </w:r>
    </w:p>
    <w:p w14:paraId="3999CA3B">
      <w:r>
        <w:t>“莫分心。”韩灵雪打断他，声音凝重，“先稳住境界。”</w:t>
      </w:r>
    </w:p>
    <w:p w14:paraId="6D38CF0A">
      <w:r>
        <w:t>陆沉只得收心。有师尊助力，他很快将暴动的灵气导入正轨，修为稳固在炼气三层中期。</w:t>
      </w:r>
    </w:p>
    <w:p w14:paraId="13365A56">
      <w:r>
        <w:t>收功睁眼时，已是第五日清晨。</w:t>
      </w:r>
    </w:p>
    <w:p w14:paraId="535E13E1">
      <w:r>
        <w:t>韩灵雪仍坐在他身侧，脸色有些苍白。连续四日为他护法、输送灵力，纵是金丹修士也难免损耗。</w:t>
      </w:r>
    </w:p>
    <w:p w14:paraId="3979A3F1">
      <w:r>
        <w:t>“师尊……”陆沉心中愧疚，“您休息会儿吧。”</w:t>
      </w:r>
    </w:p>
    <w:p w14:paraId="5B8BF4D3">
      <w:r>
        <w:t>“无妨。”韩灵雪闭目调息，“你方才察觉到灵脉异常了？”</w:t>
      </w:r>
    </w:p>
    <w:p w14:paraId="4470E4EB">
      <w:r>
        <w:t>“是。似乎……有人在抽取灵气？”</w:t>
      </w:r>
    </w:p>
    <w:p w14:paraId="3E091F5F">
      <w:r>
        <w:t>韩灵雪沉默良久，才轻声道：“北境五十宗的灵脉，皆源于同一道龙脉。如今龙脉灵气日渐稀薄，各宗灵眼都在衰竭。”</w:t>
      </w:r>
    </w:p>
    <w:p w14:paraId="2D7657F7">
      <w:r>
        <w:t>“为何会如此？”</w:t>
      </w:r>
    </w:p>
    <w:p w14:paraId="5F6C2A68">
      <w:r>
        <w:t>“不知。”韩灵雪睁开眼，冰眸中闪过一丝忧虑，“但镇武司入北境后，衰竭速度加快了。”</w:t>
      </w:r>
    </w:p>
    <w:p w14:paraId="5CA96023">
      <w:r>
        <w:t>陆沉心中一沉。又是朝廷。</w:t>
      </w:r>
    </w:p>
    <w:p w14:paraId="355EFD39">
      <w:r>
        <w:t>他正欲再问，韩灵雪却忽然身形一晃。</w:t>
      </w:r>
    </w:p>
    <w:p w14:paraId="755274CB">
      <w:r>
        <w:t>“师尊！”陆沉连忙扶住她。触手之处，她的手臂冰凉得不正常。</w:t>
      </w:r>
    </w:p>
    <w:p w14:paraId="057CE992">
      <w:r>
        <w:t>“旧伤罢了。”韩灵雪想挣开，却使不上力。寒毒恰在此时发作，经脉如被冰针刺穿，疼得她额角渗出细汗。</w:t>
      </w:r>
    </w:p>
    <w:p w14:paraId="69EF9667">
      <w:r>
        <w:t>陆沉见状，也顾不得什么师徒之礼，直接将她揽入怀中，掌心贴在她后心，运起《灵雪心法》中记载的“暖阳渡气”之法。</w:t>
      </w:r>
    </w:p>
    <w:p w14:paraId="5039E426">
      <w:r>
        <w:t>“别……”韩灵雪想拒绝，可那暖流入体，确实缓解了寒毒痛楚。她僵硬的身体渐渐放松，最终靠在陆沉肩上。</w:t>
      </w:r>
    </w:p>
    <w:p w14:paraId="3688CA91">
      <w:r>
        <w:t>石室内安静下来。</w:t>
      </w:r>
    </w:p>
    <w:p w14:paraId="5B22153E">
      <w:r>
        <w:t>萤石幽光中，两人相拥而坐。陆沉能感觉到师尊身体的轻颤，能听见她压抑的喘息。他心头发疼，输送灵力的动作越发轻柔。</w:t>
      </w:r>
    </w:p>
    <w:p w14:paraId="21043F4F">
      <w:r>
        <w:t>“陆沉。”许久，韩灵雪忽然轻声唤他。</w:t>
      </w:r>
    </w:p>
    <w:p w14:paraId="5C33C3B6">
      <w:r>
        <w:t>“弟子在。”</w:t>
      </w:r>
    </w:p>
    <w:p w14:paraId="4C1604E6">
      <w:r>
        <w:t>“……若有一日，灵雪宗不在了，你当如何？”</w:t>
      </w:r>
    </w:p>
    <w:p w14:paraId="78FC011C">
      <w:r>
        <w:t>陆沉手臂收紧：“不会有那一日。弟子在，宗门在。”</w:t>
      </w:r>
    </w:p>
    <w:p w14:paraId="34C38C35">
      <w:r>
        <w:t>韩灵雪轻轻笑了。那是陆沉第一次听见师尊笑出声，极轻，却如冰裂春溪，清泠动人。</w:t>
      </w:r>
    </w:p>
    <w:p w14:paraId="35801225">
      <w:r>
        <w:t>“傻话。”她说，却并未反驳。</w:t>
      </w:r>
    </w:p>
    <w:p w14:paraId="5113C4ED">
      <w:r>
        <w:t>又过了半晌，她似乎恢复了些气力，微微直起身。两人距离拉开，却仍近在咫尺。</w:t>
      </w:r>
    </w:p>
    <w:p w14:paraId="2C66A69C">
      <w:r>
        <w:t>“师尊，”陆沉看着她苍白的脸，忽然问，“当年您为何收我为徒？”</w:t>
      </w:r>
    </w:p>
    <w:p w14:paraId="29CD0700">
      <w:r>
        <w:t>韩灵雪眸光微动：“你父亲于我有恩。”</w:t>
      </w:r>
    </w:p>
    <w:p w14:paraId="18DAC9F4">
      <w:r>
        <w:t>“仅是如此？”</w:t>
      </w:r>
    </w:p>
    <w:p w14:paraId="2BDF2298">
      <w:r>
        <w:t>“……你资质尚可。”</w:t>
      </w:r>
    </w:p>
    <w:p w14:paraId="5F1C15EC">
      <w:r>
        <w:t>“还有呢？”</w:t>
      </w:r>
    </w:p>
    <w:p w14:paraId="52C2ED18">
      <w:r>
        <w:t>韩灵雪别开脸：“莫要得寸进尺。”</w:t>
      </w:r>
    </w:p>
    <w:p w14:paraId="39ECB48E">
      <w:r>
        <w:t>陆沉却笑了。他忽然凑近，在她耳边轻声道：“弟子觉得，师尊待我，与待旁人不同。”</w:t>
      </w:r>
    </w:p>
    <w:p w14:paraId="44B4B9A9">
      <w:r>
        <w:t>温热气息拂过耳廓，韩灵雪浑身一颤，猛地推开他：“放肆！”</w:t>
      </w:r>
    </w:p>
    <w:p w14:paraId="546ACF44">
      <w:r>
        <w:t>这一推力道不大，陆沉却就势后仰，装出受伤模样：“师尊恕罪，弟子只是……只是觉得，闭关这些时日，师尊离弟子这般近，弟子心中欢喜。”</w:t>
      </w:r>
    </w:p>
    <w:p w14:paraId="1123F06F">
      <w:r>
        <w:t>他说得直白，韩灵雪一时竟不知如何应对。斥责？这几日确实是她允他亲近。不斥责？这话实在逾矩。</w:t>
      </w:r>
    </w:p>
    <w:p w14:paraId="239A4F59">
      <w:r>
        <w:t>最终，她只是背过身去，声音微哑：“修炼。”</w:t>
      </w:r>
    </w:p>
    <w:p w14:paraId="54296B61">
      <w:r>
        <w:t>陆沉见好就收，乖乖坐回蒲团。心中却如明镜——师尊未真的动怒，只是……害羞了。</w:t>
      </w:r>
    </w:p>
    <w:p w14:paraId="4940BAF8">
      <w:r>
        <w:t>接下去两日，石室内气氛微妙。</w:t>
      </w:r>
    </w:p>
    <w:p w14:paraId="0862A32A">
      <w:r>
        <w:t>修炼间隙，陆沉总会找些由头靠近。递水时“不经意”碰触手指，讨教心法时“无意间”挨近肩头，甚至有一次打坐入定时“迷迷糊糊”靠在了师尊肩上。</w:t>
      </w:r>
    </w:p>
    <w:p w14:paraId="34BC2AB4">
      <w:r>
        <w:t>韩灵雪每次都会推开他，呵斥两句，但那呵斥越来越没底气。到第七日时，她已习惯陆沉偶尔的“越界”，只当未见。</w:t>
      </w:r>
    </w:p>
    <w:p w14:paraId="44C8630C">
      <w:r>
        <w:t>第七日黄昏，闭关结束。</w:t>
      </w:r>
    </w:p>
    <w:p w14:paraId="1EB90023">
      <w:r>
        <w:t>陆沉修为稳固在炼气三层中期，距离后期仅一步之遥。而更大的收获是——他与师尊之间，那层无形的隔阂，薄了不止一分。</w:t>
      </w:r>
    </w:p>
    <w:p w14:paraId="0F29ABB9">
      <w:r>
        <w:t>走出石室时，夕阳正好。雪霁峰披着金红色的光，美如仙境。</w:t>
      </w:r>
    </w:p>
    <w:p w14:paraId="0ADCB6FE">
      <w:r>
        <w:t>韩灵雪站在洞口，白衣被晚风拂动。她回头看了陆沉一眼，冰眸中映着霞光，竟有几分温柔。</w:t>
      </w:r>
    </w:p>
    <w:p w14:paraId="53DDBBE2">
      <w:r>
        <w:t>“明日剑舞继续。”</w:t>
      </w:r>
    </w:p>
    <w:p w14:paraId="7C2593A3">
      <w:r>
        <w:t>“是！”陆沉笑应。</w:t>
      </w:r>
    </w:p>
    <w:p w14:paraId="66871794">
      <w:r>
        <w:t>两人一前一后踏雪回殿。影子在雪地上拉得很长，时有交叠。</w:t>
      </w:r>
    </w:p>
    <w:p w14:paraId="0E99BAB9">
      <w:r>
        <w:t>行至半路，韩灵雪忽然停步，望向山下。</w:t>
      </w:r>
    </w:p>
    <w:p w14:paraId="4B494F5C">
      <w:r>
        <w:t>陆沉顺着她的目光看去——雪原镇方向，隐约可见几缕黑烟升起。</w:t>
      </w:r>
    </w:p>
    <w:p w14:paraId="214F40C8">
      <w:r>
        <w:t>“师尊？”</w:t>
      </w:r>
    </w:p>
    <w:p w14:paraId="6F1C238C">
      <w:r>
        <w:t>“无事。”韩灵雪收回视线，声音微冷，“只是有些人，耐不住性子了。”</w:t>
      </w:r>
    </w:p>
    <w:p w14:paraId="23A7A500">
      <w:r>
        <w:t>她转身继续前行，步履依旧从容，可陆沉却敏锐地察觉到——师尊周身的气息，冷了三分。</w:t>
      </w:r>
    </w:p>
    <w:p w14:paraId="385EFED8">
      <w:r>
        <w:t>当夜，陆沉照例在雪霁殿外间铺好被褥。</w:t>
      </w:r>
    </w:p>
    <w:p w14:paraId="4C4012FB">
      <w:r>
        <w:t>珠帘内传来韩灵雪的声音：“今夜不必守着了，回去睡吧。”</w:t>
      </w:r>
    </w:p>
    <w:p w14:paraId="0A4B27F9">
      <w:r>
        <w:t>陆沉一愣：“师尊？”</w:t>
      </w:r>
    </w:p>
    <w:p w14:paraId="588807D4">
      <w:r>
        <w:t>“明日镇武司有人上山。”韩灵雪顿了顿，“你好生休息，莫要出来。”</w:t>
      </w:r>
    </w:p>
    <w:p w14:paraId="0D92F217">
      <w:r>
        <w:t>这话中的维护之意，陆沉如何听不出。他心中一暖，却道：“弟子是师尊的亲传，理应陪同。”</w:t>
      </w:r>
    </w:p>
    <w:p w14:paraId="22B93099">
      <w:r>
        <w:t>珠帘内沉默片刻。</w:t>
      </w:r>
    </w:p>
    <w:p w14:paraId="2CDA5DB4">
      <w:r>
        <w:t>“……随你。”最终，韩灵雪轻声道，“但记住，多看，少言。”</w:t>
      </w:r>
    </w:p>
    <w:p w14:paraId="67ED99FB">
      <w:r>
        <w:t>“弟子遵命。”</w:t>
      </w:r>
    </w:p>
    <w:p w14:paraId="667D91F5">
      <w:r>
        <w:t>陆沉躺下，望着殿顶梁柱。窗外月色清冷，他心中却燃着一团火。</w:t>
      </w:r>
    </w:p>
    <w:p w14:paraId="01705785">
      <w:r>
        <w:t>镇武司……朝廷……不管你们要做什么，若敢伤师尊分毫——</w:t>
      </w:r>
    </w:p>
    <w:p w14:paraId="0B1DF423">
      <w:r>
        <w:t>我陆沉，定让你们后悔来这世上。</w:t>
      </w:r>
    </w:p>
    <w:p w14:paraId="3AC67EC3">
      <w:r>
        <w:t>他闭上眼，手按在腰间。那里，贴身藏着一枚玉佩，刻着“陆”字，边缘有裂痕。</w:t>
      </w:r>
    </w:p>
    <w:p w14:paraId="4E7FA42F">
      <w:r>
        <w:t>父亲，母亲……陆家的仇，师尊的安危，宗门的存亡……</w:t>
      </w:r>
    </w:p>
    <w:p w14:paraId="5FA78F45">
      <w:r>
        <w:t>这一切，他都要守住。</w:t>
      </w:r>
    </w:p>
    <w:p w14:paraId="11FFA206">
      <w:r>
        <w:t>夜深了。</w:t>
      </w:r>
    </w:p>
    <w:p w14:paraId="165B71B5">
      <w:r>
        <w:t>珠帘内，韩灵雪亦未眠。她倚在窗边，望着同一轮月，手中握着一枚相似的玉佩，刻着“韩”字。</w:t>
      </w:r>
    </w:p>
    <w:p w14:paraId="7BBD4226">
      <w:r>
        <w:t>“陆师兄……”她轻声自语，眸中浮起复杂神色，“你的儿子，和你当年一样……让人头疼。”</w:t>
      </w:r>
    </w:p>
    <w:p w14:paraId="7DCD9B51">
      <w:r>
        <w:t>可嘴角，却微微扬起。</w:t>
      </w:r>
    </w:p>
    <w:p w14:paraId="6CFF20A7">
      <w:r>
        <w:t>月光洒满雪霁峰，静谧而温柔。</w:t>
      </w:r>
    </w:p>
    <w:p w14:paraId="6F5A0301">
      <w:r>
        <w:t>山雨欲来前的最后安宁，大抵如此。</w:t>
      </w:r>
    </w:p>
    <w:p w14:paraId="563EE7D0">
      <w:r>
        <w:t>---</w:t>
      </w:r>
    </w:p>
    <w:p w14:paraId="5F2CD152">
      <w:pPr>
        <w:pStyle w:val="4"/>
      </w:pPr>
      <w:r>
        <w:t>下山疑云</w:t>
      </w:r>
    </w:p>
    <w:p w14:paraId="4A999935">
      <w:r>
        <w:t># 第五章 下山疑云</w:t>
      </w:r>
    </w:p>
    <w:p w14:paraId="4C75E266">
      <w:r>
        <w:t>镇武司的人来得比预想中更快。</w:t>
      </w:r>
    </w:p>
    <w:p w14:paraId="419A9CB8">
      <w:r>
        <w:t>翌日清晨，雪霁峰还笼罩在薄雾中，山门前便已传来通报。三名身着黑底金纹官服、腰佩狭长直刀的男子，在执事弟子引领下，踏入了灵雪宗正殿。</w:t>
      </w:r>
    </w:p>
    <w:p w14:paraId="14F69AB3">
      <w:r>
        <w:t>为首的是个中年文士模样的官员，面白无须，眼神锐利如鹰。他手持一卷明黄文书，身后两人则面无表情，周身散发着若有若无的血腥气——那是久经沙场才会浸透的气息。</w:t>
      </w:r>
    </w:p>
    <w:p w14:paraId="002B419B">
      <w:r>
        <w:t>韩灵雪端坐主位，一袭白衣，清冷如常。陆沉按吩咐立于她身侧稍后的位置，垂眸敛息，却将殿内一切尽收眼底。</w:t>
      </w:r>
    </w:p>
    <w:p w14:paraId="384DE79F">
      <w:r>
        <w:t>“下官镇武司北境巡察使，周文远。”中年文士拱手行礼，姿态恭敬，语气却带着不容置疑的强势，“奉陛下旨意，清查北境各宗田亩、灵脉、弟子名册，以正国法，以安社稷。”</w:t>
      </w:r>
    </w:p>
    <w:p w14:paraId="5E449F4E">
      <w:r>
        <w:t>他展开那卷文书，朗声宣读。无非是些冠冕堂皇之词，言及“普天之下莫非王土”，宗门所占灵山福地需重新勘定归属，按律纳税云云。</w:t>
      </w:r>
    </w:p>
    <w:p w14:paraId="5BAE8662">
      <w:r>
        <w:t>殿内几位长老面色铁青。王长老更是忍不住冷哼出声：“我灵雪宗在此立派三百年，历代先师开荒拓土，何时成了朝廷的田产？”</w:t>
      </w:r>
    </w:p>
    <w:p w14:paraId="07F0E378">
      <w:r>
        <w:t>周文远微微一笑：“王长老此言差矣。天下山川，本就属大周疆土。以往陛下仁慈，允各宗自治。如今北境连年雪灾，民生困苦，朝廷不得不重新统筹资源，以济万民——这也是为尔等着想。”</w:t>
      </w:r>
    </w:p>
    <w:p w14:paraId="72E19122">
      <w:r>
        <w:t>这话说得漂亮，实则字字诛心。</w:t>
      </w:r>
    </w:p>
    <w:p w14:paraId="202EBF92">
      <w:r>
        <w:t>陆沉注意到，周文远说话时，目光几次扫过韩灵雪，又掠过殿内陈设，最后甚至在他身上停留了一瞬。那眼神带着审视与算计，令人极不舒服。</w:t>
      </w:r>
    </w:p>
    <w:p w14:paraId="6216B878">
      <w:r>
        <w:t>韩灵雪始终未发一言。直到周文远宣读完毕，她才缓缓抬眸：“说完了？”</w:t>
      </w:r>
    </w:p>
    <w:p w14:paraId="308AE07B">
      <w:r>
        <w:t>周文远一怔：“韩宗主的意思是……”</w:t>
      </w:r>
    </w:p>
    <w:p w14:paraId="657E789D">
      <w:r>
        <w:t>“灵雪宗的田亩簿册、弟子名录，稍后自会有人送至客院。”韩灵雪声音平静，却透着不容置疑的威严，“至于灵脉——乃天地所生，非人力可勘。镇武司若想探看，请自便。”</w:t>
      </w:r>
    </w:p>
    <w:p w14:paraId="2BD273E0">
      <w:r>
        <w:t>她顿了顿，冰眸扫过周文远：“只是雪霁峰后山乃本座清修之地，擅入者，死。”</w:t>
      </w:r>
    </w:p>
    <w:p w14:paraId="3A49FD12">
      <w:r>
        <w:t>最后那个“死”字，轻飘飘落下，殿内温度骤降。</w:t>
      </w:r>
    </w:p>
    <w:p w14:paraId="2AF4B7E7">
      <w:r>
        <w:t>周文远脸上笑容僵了僵，身后两名护卫手已按上刀柄。气氛陡然剑拔弩张。</w:t>
      </w:r>
    </w:p>
    <w:p w14:paraId="3B511162">
      <w:r>
        <w:t>“韩宗主说笑了。”周文远干笑两声，“既是清修之地，下官自当避讳。只是……”他话锋一转，“据报，灵雪宗近月来采购粮米、药材数量剧增，远超往年同期。不知是何缘故？”</w:t>
      </w:r>
    </w:p>
    <w:p w14:paraId="2F56F4FE">
      <w:r>
        <w:t>这话问得刁钻。若答是为囤积物资，便是心中有鬼；若答是日常用度，则与往年数据不符。</w:t>
      </w:r>
    </w:p>
    <w:p w14:paraId="7ABC1331">
      <w:r>
        <w:t>韩灵雪神色不变：“宗门之事，何须向外人解释。”</w:t>
      </w:r>
    </w:p>
    <w:p w14:paraId="13922941">
      <w:r>
        <w:t>“韩宗主此言，是不将朝廷放在眼里了？”周文远语气转冷。</w:t>
      </w:r>
    </w:p>
    <w:p w14:paraId="31866D4E">
      <w:r>
        <w:t>“本座眼中，只有宗门与弟子。”韩灵雪起身，白衣拂动，“周巡察使若无他事，请回吧。雪霁峰寒，莫冻坏了朝廷命官。”</w:t>
      </w:r>
    </w:p>
    <w:p w14:paraId="2137FBB2">
      <w:r>
        <w:t>这是逐客令了。</w:t>
      </w:r>
    </w:p>
    <w:p w14:paraId="583EDFB9">
      <w:r>
        <w:t>周文远脸色变幻数次，终是压下怒意，拱手道：“既然如此，下官告退。只是清查之事，还望韩宗主配合——三日后，下官再来取簿册。”</w:t>
      </w:r>
    </w:p>
    <w:p w14:paraId="202B70B3">
      <w:r>
        <w:t>说罢，带着两人转身离去。脚步踏在青石板上，发出沉闷声响，渐行渐远。</w:t>
      </w:r>
    </w:p>
    <w:p w14:paraId="0EC0363E">
      <w:r>
        <w:t>殿内一片死寂。</w:t>
      </w:r>
    </w:p>
    <w:p w14:paraId="32E2B662">
      <w:r>
        <w:t>王长老猛一拍桌：“欺人太甚！这分明是来找茬的！”</w:t>
      </w:r>
    </w:p>
    <w:p w14:paraId="265005B9">
      <w:r>
        <w:t>“宗主，”另一位姓李的长老忧心忡忡，“咱们库中存粮，确实不多了。若镇武司再卡住周边村镇的供应，只怕……”</w:t>
      </w:r>
    </w:p>
    <w:p w14:paraId="4F64AFCA">
      <w:r>
        <w:t>韩灵雪抬手止住他的话。</w:t>
      </w:r>
    </w:p>
    <w:p w14:paraId="4326FA07">
      <w:r>
        <w:t>“李长老，清点库房，看看还能撑多久。”她转向王长老，“王长老，约束门下弟子，近期莫要下山，更莫与镇武司之人冲突。”</w:t>
      </w:r>
    </w:p>
    <w:p w14:paraId="5FFE0B4F">
      <w:r>
        <w:t>两位长老领命退下。</w:t>
      </w:r>
    </w:p>
    <w:p w14:paraId="6948A6BB">
      <w:r>
        <w:t>殿内只剩韩灵雪与陆沉二人。</w:t>
      </w:r>
    </w:p>
    <w:p w14:paraId="0C8D08B9">
      <w:r>
        <w:t>“师尊，”陆沉轻声开口，“库中存粮……”</w:t>
      </w:r>
    </w:p>
    <w:p w14:paraId="384463F6">
      <w:r>
        <w:t>“只够半月。”韩灵雪打断他，走到窗边，望向山下，“雪原镇是离宗门最近的市集，往年粮米药材都从那里采购。但近月来，镇武司以‘清查商税’为由，盘剥商贩，导致物价飞涨，供应短缺。”</w:t>
      </w:r>
    </w:p>
    <w:p w14:paraId="6E2F8C36">
      <w:r>
        <w:t>陆沉心中一凛。他想起昨日看到的黑烟。</w:t>
      </w:r>
    </w:p>
    <w:p w14:paraId="4CA9EE9A">
      <w:r>
        <w:t>“所以师尊才让我多看少言。”他低声道，“镇武司此来，根本不是为了清查田亩——他们是来掐断宗门命脉的。”</w:t>
      </w:r>
    </w:p>
    <w:p w14:paraId="7BD6B41F">
      <w:r>
        <w:t>韩灵雪回身看他，眸中闪过一丝赞许，随即化作忧虑：“你明白就好。陆沉，为师有一事需你去做。”</w:t>
      </w:r>
    </w:p>
    <w:p w14:paraId="52446CC5">
      <w:r>
        <w:t>“弟子听令。”</w:t>
      </w:r>
    </w:p>
    <w:p w14:paraId="632DB4B5">
      <w:r>
        <w:t>“你换上便装，今日便下山，去雪原镇采购些米粮药材回来。”韩灵雪从袖中取出一袋灵石，“不必多买，够十日之用即可。重点是——看看镇上的情形，听听百姓的议论。”</w:t>
      </w:r>
    </w:p>
    <w:p w14:paraId="240C963C">
      <w:r>
        <w:t>她顿了顿，声音放轻：“你年纪轻，面生，不易引人注目。但务必小心，若遇镇武司盘查，就说……是山中猎户家的孩子，为村人采买。”</w:t>
      </w:r>
    </w:p>
    <w:p w14:paraId="242E969C">
      <w:r>
        <w:t>陆沉接过灵石袋，触手温凉。他抬头看向韩灵雪，发现师尊眼中藏着深深的疲惫。</w:t>
      </w:r>
    </w:p>
    <w:p w14:paraId="16A549DF">
      <w:r>
        <w:t>“师尊放心。”他郑重道，“弟子定平安归来。”</w:t>
      </w:r>
    </w:p>
    <w:p w14:paraId="36678172">
      <w:r>
        <w:t>韩灵雪凝视他片刻，忽然抬手，轻轻拂去他肩头并不存在的尘埃。</w:t>
      </w:r>
    </w:p>
    <w:p w14:paraId="678129EA">
      <w:r>
        <w:t>“早去早回。”</w:t>
      </w:r>
    </w:p>
    <w:p w14:paraId="477DCD66">
      <w:r>
        <w:t>这一拂极轻，指尖的温度却透过衣料传来。陆沉心头微颤，用力点头。</w:t>
      </w:r>
    </w:p>
    <w:p w14:paraId="63B82E78">
      <w:r>
        <w:t>* * *</w:t>
      </w:r>
    </w:p>
    <w:p w14:paraId="60D62D5F">
      <w:r>
        <w:t>雪原镇位于灵雪宗东南三十里，是北境常见的边陲小镇。往日里，这里商贩云集，灵雪宗弟子、山中猎户、往来行商在此交易，虽不繁华，却也热闹。</w:t>
      </w:r>
    </w:p>
    <w:p w14:paraId="467F90AB">
      <w:r>
        <w:t>可今日陆沉踏入镇中，却感到一股萧瑟之气。</w:t>
      </w:r>
    </w:p>
    <w:p w14:paraId="77396677">
      <w:r>
        <w:t>长街上的铺面关了小半，开着的也门可罗雀。几个卖粮的摊位前倒是排着队，可人人脸上愁云惨淡。陆沉走近一看价牌，心中一惊——寻常糙米的价格，竟比上月翻了三倍！</w:t>
      </w:r>
    </w:p>
    <w:p w14:paraId="5A140CD2">
      <w:r>
        <w:t>“这还让不让人活了……”排在前头的老妇喃喃道。</w:t>
      </w:r>
    </w:p>
    <w:p w14:paraId="20620E38">
      <w:r>
        <w:t>“小声点！”旁边汉子低喝，“让官差听见，又得加税！”</w:t>
      </w:r>
    </w:p>
    <w:p w14:paraId="39860ACB">
      <w:r>
        <w:t>陆沉装作随意凑近，搭话道：“大哥，这粮价怎么涨成这样？”</w:t>
      </w:r>
    </w:p>
    <w:p w14:paraId="5959CEF8">
      <w:r>
        <w:t>那汉子打量他一眼，见他穿着粗布衣裳，年纪又轻，便叹气道：“小哥是外乡人吧？不知道，镇武司来了以后，说是要‘整顿商市’，每家铺子按月交‘监管税’。交不起的，就关门大吉。”</w:t>
      </w:r>
    </w:p>
    <w:p w14:paraId="7F9F8FA4">
      <w:r>
        <w:t>他指了指街角一家紧闭的药材铺：“瞧见没？老张家的铺子，三代经营，就因这个月税银差了二两，直接被封了店！老张气不过，去讨说法，结果……”</w:t>
      </w:r>
    </w:p>
    <w:p w14:paraId="4FD94605">
      <w:r>
        <w:t>汉子做了个抹脖子的动作，摇摇头。</w:t>
      </w:r>
    </w:p>
    <w:p w14:paraId="5076088B">
      <w:r>
        <w:t>陆沉心中发寒：“朝廷的人，敢当街杀人？”</w:t>
      </w:r>
    </w:p>
    <w:p w14:paraId="3B829026">
      <w:r>
        <w:t>“什么当街？是说‘暴病身亡’！”汉子压低声音，“不止老张，镇外好几个村子，整村整村地没了人影！说是‘迁徙安置’，可谁见过迁徙连祖坟都不让祭拜的？”</w:t>
      </w:r>
    </w:p>
    <w:p w14:paraId="0F12714D">
      <w:r>
        <w:t>整村消失？</w:t>
      </w:r>
    </w:p>
    <w:p w14:paraId="5A9E7E30">
      <w:r>
        <w:t>陆沉想起闭关时看到的黑烟，以及韩灵雪那句“有些人耐不住性子了”。</w:t>
      </w:r>
    </w:p>
    <w:p w14:paraId="252A144D">
      <w:r>
        <w:t>他谢过汉子，转身走向镇外。按那汉子所言，最近消失的村子叫“黑石村”，在镇西十里处的山坳里。</w:t>
      </w:r>
    </w:p>
    <w:p w14:paraId="2E768CC1">
      <w:r>
        <w:t>出镇时，陆沉特意绕到镇口布告栏前。那里贴着一张新告示，盖着镇武司的大印，言明“即日起，雪原镇实行宵禁，戌时后不得出入”。落款日期，正是今日。</w:t>
      </w:r>
    </w:p>
    <w:p w14:paraId="69E31232">
      <w:r>
        <w:t>时辰不早了。</w:t>
      </w:r>
    </w:p>
    <w:p w14:paraId="2E933D68">
      <w:r>
        <w:t>陆沉加快脚步，运起轻身功法，沿着山路向西疾行。十里路对他来说不算什么，不到半个时辰，便看到山坳中一片残破的屋舍。</w:t>
      </w:r>
    </w:p>
    <w:p w14:paraId="17D2C38B">
      <w:r>
        <w:t>黑石村。</w:t>
      </w:r>
    </w:p>
    <w:p w14:paraId="3E662FE3">
      <w:r>
        <w:t>与其说是村落，不如说是废墟。</w:t>
      </w:r>
    </w:p>
    <w:p w14:paraId="5470DF04">
      <w:r>
        <w:t>大多数房屋都有被暴力破门的痕迹，院里散落着破碎的陶罐、翻倒的桌椅。几处墙角还有深褐色的污渍——那是干涸的血迹。</w:t>
      </w:r>
    </w:p>
    <w:p w14:paraId="020D4119">
      <w:r>
        <w:t>陆沉屏息凝神，悄然潜入村中。他沿着主路缓缓前行，目光扫过每一处细节。</w:t>
      </w:r>
    </w:p>
    <w:p w14:paraId="49FDF3DA">
      <w:r>
        <w:t>村中央的打谷场上，车辙凌乱而深，像是装载重物的马车反复碾压所致。场边丢弃着几件破旧的孩童衣裳，一只小小的虎头鞋掉在泥里，已半陷进去。</w:t>
      </w:r>
    </w:p>
    <w:p w14:paraId="43284C9A">
      <w:r>
        <w:t>陆沉蹲下身，捡起那只鞋。鞋面针脚细密，可见做鞋人的用心。可如今，穿鞋的孩子不知去向。</w:t>
      </w:r>
    </w:p>
    <w:p w14:paraId="77A9EB3D">
      <w:r>
        <w:t>他放下鞋，继续探查。在一处倒塌的院墙下，陆沉发现了异常——几片黑色的碎瓷，边缘锋利，不似寻常碗碟。他捡起一片，对着夕阳细看。</w:t>
      </w:r>
    </w:p>
    <w:p w14:paraId="3EA0419C">
      <w:r>
        <w:t>瓷片内侧，隐约可见鎏金纹路，虽已残缺，但仍能辨认出那是……龙纹？</w:t>
      </w:r>
    </w:p>
    <w:p w14:paraId="3A389E0D">
      <w:r>
        <w:t>大周律法，龙纹乃皇室专用。民间私用，是诛九族的大罪。</w:t>
      </w:r>
    </w:p>
    <w:p w14:paraId="651017D8">
      <w:r>
        <w:t>而这瓷片质地坚硬，触手冰凉，分明是官窑特制的上等瓷。寻常村落，怎会有此物？</w:t>
      </w:r>
    </w:p>
    <w:p w14:paraId="4A525BD5">
      <w:r>
        <w:t>陆沉心中疑云更重。他将瓷片贴身收好，又仔细搜索四周。终于，在打谷场边缘的草丛里，他瞥见一抹金属反光。</w:t>
      </w:r>
    </w:p>
    <w:p w14:paraId="03C9AC80">
      <w:r>
        <w:t>扒开枯草，一块巴掌大的黑色令牌静静躺在那里。</w:t>
      </w:r>
    </w:p>
    <w:p w14:paraId="7C6E4CF6">
      <w:r>
        <w:t>令牌质地非铁非铜，入手沉重。正面浮雕着一只踏云而立的狴犴——龙生九子之一，主刑罚，正是镇武司的标志。背面则刻着一个小字：“柒”。</w:t>
      </w:r>
    </w:p>
    <w:p w14:paraId="6B2ACC2A">
      <w:r>
        <w:t>第七小队？</w:t>
      </w:r>
    </w:p>
    <w:p w14:paraId="5687994F">
      <w:r>
        <w:t>陆沉翻过令牌，发现边缘有新鲜断裂的痕迹，像是被人用力掰断。断面处还沾着些许暗红色的碎末，他凑近闻了闻——是血，而且时间不超过三日。</w:t>
      </w:r>
    </w:p>
    <w:p w14:paraId="0C42F99E">
      <w:r>
        <w:t>就在此时，远处传来马蹄声。</w:t>
      </w:r>
    </w:p>
    <w:p w14:paraId="2035EBEB">
      <w:r>
        <w:t>陆沉心中一紧，迅速藏身到倒塌的屋墙后，屏住呼吸。</w:t>
      </w:r>
    </w:p>
    <w:p w14:paraId="0A11B4D9">
      <w:r>
        <w:t>透过墙缝，他看到一队黑甲骑兵从山道疾驰而来，约莫十余人，正是镇武司的装束。他们在村口勒马，为首之人挥手下令：</w:t>
      </w:r>
    </w:p>
    <w:p w14:paraId="74B99354">
      <w:r>
        <w:t>“再搜一遍！任何可疑之物，全部销毁！”</w:t>
      </w:r>
    </w:p>
    <w:p w14:paraId="11607C3A">
      <w:r>
        <w:t>“大人，这村子都搜了三遍了，还能有什么？”有人抱怨。</w:t>
      </w:r>
    </w:p>
    <w:p w14:paraId="053A8AF7">
      <w:r>
        <w:t>“少废话！周大人有令，绝不能留下任何把柄！”为首者冷声道，“尤其是那批‘货’的痕迹——陛下密令，此事若泄露半分，我等全都人头落地！”</w:t>
      </w:r>
    </w:p>
    <w:p w14:paraId="6E0A0509">
      <w:r>
        <w:t>陛下密令？</w:t>
      </w:r>
    </w:p>
    <w:p w14:paraId="1F229BDF">
      <w:r>
        <w:t>陆沉瞳孔微缩，握紧了手中的令牌。</w:t>
      </w:r>
    </w:p>
    <w:p w14:paraId="4FBAD56A">
      <w:r>
        <w:t>骑兵们分散开来，挨家挨户地翻找、砸毁。陆沉所在的破屋也被两名士兵闯入，他不得不悄然翻出后窗，绕到屋后山坡上，借着林木掩护继续观察。</w:t>
      </w:r>
    </w:p>
    <w:p w14:paraId="24D1F0E1">
      <w:r>
        <w:t>他看到那些士兵将一些看起来完好的家具、农具集中到打谷场，浇上黑油，点火焚烧。火光冲天，黑烟滚滚——正是昨日在雪霁峰看到的那种烟。</w:t>
      </w:r>
    </w:p>
    <w:p w14:paraId="6C5FB1EE">
      <w:r>
        <w:t>“头儿，这边差不多了吧？”一名士兵问。</w:t>
      </w:r>
    </w:p>
    <w:p w14:paraId="294EBF8A">
      <w:r>
        <w:t>为首者点头：“撤！去下一个点——记住，到了谷里，把那些‘试验品’也处理干净。”</w:t>
      </w:r>
    </w:p>
    <w:p w14:paraId="1B4725CA">
      <w:r>
        <w:t>谷里？试验品？</w:t>
      </w:r>
    </w:p>
    <w:p w14:paraId="35A7DFE0">
      <w:r>
        <w:t>陆沉心念电转。他记得这附近有一处叫“黑风谷”的险地，地势隐蔽，常有猛兽出没，寻常人不会靠近。</w:t>
      </w:r>
    </w:p>
    <w:p w14:paraId="51283A8F">
      <w:r>
        <w:t>眼看骑兵队要撤离，陆沉当机立断，远远跟上。</w:t>
      </w:r>
    </w:p>
    <w:p w14:paraId="6A57FFF5">
      <w:r>
        <w:t>他不敢靠得太近，只凭借轻功在林间穿梭，勉强缀在队尾百丈之外。好在山路崎岖，骑兵速度不快，倒也未跟丢。</w:t>
      </w:r>
    </w:p>
    <w:p w14:paraId="590D155B">
      <w:r>
        <w:t>约莫行了两刻钟，前方山谷渐窄，两侧崖壁高耸，正是黑风谷。</w:t>
      </w:r>
    </w:p>
    <w:p w14:paraId="1BBC7505">
      <w:r>
        <w:t>骑兵队在谷口停下，留下两人看守马匹，其余人步行入谷。</w:t>
      </w:r>
    </w:p>
    <w:p w14:paraId="63C05531">
      <w:r>
        <w:t>陆沉绕到侧面山崖，攀上陡坡，居高临下俯瞰谷中情景。这一看，他浑身血液几乎凝固。</w:t>
      </w:r>
    </w:p>
    <w:p w14:paraId="6E090F18">
      <w:r>
        <w:t>谷底空地上，搭建着数个简陋的营帐。中央是一片被清理出来的空地，地上挖着数十个深坑，每个坑边都堆着新土——看那土色，挖掘时间不超过五日。</w:t>
      </w:r>
    </w:p>
    <w:p w14:paraId="217A3BD4">
      <w:r>
        <w:t>而最令人心悸的是，几个坑里似乎……埋着东西。</w:t>
      </w:r>
    </w:p>
    <w:p w14:paraId="78F6B185">
      <w:r>
        <w:t>不是物品，是人的形状。</w:t>
      </w:r>
    </w:p>
    <w:p w14:paraId="6705CED1">
      <w:r>
        <w:t>陆沉强迫自己冷静，凝神细听谷中动静。风将断断续续的话语送上来：</w:t>
      </w:r>
    </w:p>
    <w:p w14:paraId="19CD0D51">
      <w:r>
        <w:t>“……抽灵计划……第三批……”</w:t>
      </w:r>
    </w:p>
    <w:p w14:paraId="340C0D68">
      <w:r>
        <w:t>“……这些村民资质太差，承受不住灵脉抽取……七成暴毙……”</w:t>
      </w:r>
    </w:p>
    <w:p w14:paraId="16CC8731">
      <w:r>
        <w:t>“……皇帝要的是五十宗灵脉尽断……这些蝼蚁的死活，谁在乎……”</w:t>
      </w:r>
    </w:p>
    <w:p w14:paraId="176CEF1F">
      <w:r>
        <w:t>灵脉抽取？五十宗尽断？</w:t>
      </w:r>
    </w:p>
    <w:p w14:paraId="52359ED9">
      <w:r>
        <w:t>陆沉猛然想起闭关时感知到的灵脉异常波动。原来那不是自然衰竭，而是有人在暗中抽取！</w:t>
      </w:r>
    </w:p>
    <w:p w14:paraId="7B71D289">
      <w:r>
        <w:t>而皇帝赵乾的目的，竟是要断绝北境所有宗门的灵脉根基——没有灵脉，宗门便如无根之木，修行者将再无寸进，甚至修为倒退！</w:t>
      </w:r>
    </w:p>
    <w:p w14:paraId="58E73C8D">
      <w:r>
        <w:t>好毒的计策！</w:t>
      </w:r>
    </w:p>
    <w:p w14:paraId="15DDB258">
      <w:r>
        <w:t>陆沉死死攥紧拳头，指甲陷入掌心。他死死盯着谷中那些镇武司官兵，将他们的相貌、对话片段牢牢记住。</w:t>
      </w:r>
    </w:p>
    <w:p w14:paraId="1F02CFC6">
      <w:r>
        <w:t>这时，谷中忽然传来一声凄厉的惨叫。</w:t>
      </w:r>
    </w:p>
    <w:p w14:paraId="1BCDE570">
      <w:r>
        <w:t>那声音极其短暂，像是被人扼住喉咙后强行切断。紧接着，一处营帐被掀开，两名士兵拖着一具血肉模糊的尸体走出来，随意扔进一个空坑，开始填土。</w:t>
      </w:r>
    </w:p>
    <w:p w14:paraId="5B8A83D3">
      <w:r>
        <w:t>陆沉认出，那尸体身上的粗布衣裳，正是黑石村村民常见的样式。</w:t>
      </w:r>
    </w:p>
    <w:p w14:paraId="448217B0">
      <w:r>
        <w:t>他闭上眼睛，深深吸了一口气。</w:t>
      </w:r>
    </w:p>
    <w:p w14:paraId="75EA92D8">
      <w:r>
        <w:t>再睁开时，眸中只剩冰冷的决意。</w:t>
      </w:r>
    </w:p>
    <w:p w14:paraId="2B05175A">
      <w:r>
        <w:t>* * *</w:t>
      </w:r>
    </w:p>
    <w:p w14:paraId="2BB5C269">
      <w:r>
        <w:t>夜幕降临时，陆沉回到了雪霁峰。</w:t>
      </w:r>
    </w:p>
    <w:p w14:paraId="348C9171">
      <w:r>
        <w:t>他没有直接去大殿，而是先回了自己的小院，换回弟子服饰，又将那枚令牌碎片和黑色瓷片妥善藏好。做完这些，他对着铜镜调整表情，直到看起来只是有些疲惫，并无异样，这才前往雪霁殿。</w:t>
      </w:r>
    </w:p>
    <w:p w14:paraId="212CE3FC">
      <w:r>
        <w:t>韩灵雪已在殿中等候。见他归来，冰眸微动：“如何？”</w:t>
      </w:r>
    </w:p>
    <w:p w14:paraId="147E9969">
      <w:r>
        <w:t>陆沉行礼，将采购来的两袋米、一包药材放在地上，又将剩余灵石交还。</w:t>
      </w:r>
    </w:p>
    <w:p w14:paraId="35A9A4AD">
      <w:r>
        <w:t>“镇上粮价飞涨，糙米已是往日三倍价。药材更是稀缺，弟子只买到这些。”他顿了顿，斟酌措辞，“另外……弟子听闻，附近有村落整村消失。镇民议论纷纷，说是朝廷‘迁徙安置’，但人心惶惶。”</w:t>
      </w:r>
    </w:p>
    <w:p w14:paraId="3E487738">
      <w:r>
        <w:t>他隐瞒了黑石村的详细见闻，更未提及令牌和黑风谷。不是不信任师尊，而是此事牵扯太大——若韩灵雪知道皇帝要抽尽北境灵脉，以她的性子，恐怕会直接找上镇武司，甚至……</w:t>
      </w:r>
    </w:p>
    <w:p w14:paraId="1F18050F">
      <w:r>
        <w:t>那正中皇帝下怀。</w:t>
      </w:r>
    </w:p>
    <w:p w14:paraId="3127EF3D">
      <w:r>
        <w:t>皇帝要的，就是宗门“造反”，好师出有名，一举剿灭。</w:t>
      </w:r>
    </w:p>
    <w:p w14:paraId="6DB4E852">
      <w:r>
        <w:t>“迁徙安置？”韩灵雪冷笑，“是强征民夫，还是杀人灭口？”</w:t>
      </w:r>
    </w:p>
    <w:p w14:paraId="46878417">
      <w:r>
        <w:t>陆沉垂眸：“弟子不知。但镇武司已实行宵禁，戌时后不得出入。师尊，我们……”</w:t>
      </w:r>
    </w:p>
    <w:p w14:paraId="78786DE8">
      <w:r>
        <w:t>“我们什么也做不了。”韩灵雪打断他，声音里透着一丝无力，“灵雪宗如今自身难保，如何去管百姓？”</w:t>
      </w:r>
    </w:p>
    <w:p w14:paraId="73D78D05">
      <w:r>
        <w:t>她走到窗边，望着山下零星灯火：“陆沉，你记住。在这乱世，能护住身边人，已是不易。”</w:t>
      </w:r>
    </w:p>
    <w:p w14:paraId="760186E9">
      <w:r>
        <w:t>陆沉抬头看她。师尊的背影在月光下显得单薄，白衣胜雪，却仿佛随时会随风散去。</w:t>
      </w:r>
    </w:p>
    <w:p w14:paraId="34E8DB2B">
      <w:r>
        <w:t>“弟子明白。”他轻声道，“所以弟子会变强，强到足以守护师尊，守护宗门。”</w:t>
      </w:r>
    </w:p>
    <w:p w14:paraId="77A8E2BE">
      <w:r>
        <w:t>韩灵雪回身，深深看他一眼。</w:t>
      </w:r>
    </w:p>
    <w:p w14:paraId="2C491C28">
      <w:r>
        <w:t>“今日镇武司周文远又来了。”她忽然道，“他点名要看你的名册。”</w:t>
      </w:r>
    </w:p>
    <w:p w14:paraId="60269D5E">
      <w:r>
        <w:t>陆沉心中一凛：“为何？”</w:t>
      </w:r>
    </w:p>
    <w:p w14:paraId="3F1C1B62">
      <w:r>
        <w:t>“他说，亲传弟子事关宗门传承，需特别登记。”韩灵雪走到他面前，伸手拂开他额前碎发——这亲昵的动作让两人都怔了怔，“为师告诉他，你下山采购去了。他说明日还要来。”</w:t>
      </w:r>
    </w:p>
    <w:p w14:paraId="4D5B8537">
      <w:r>
        <w:t>她收回手，指尖微微蜷起。</w:t>
      </w:r>
    </w:p>
    <w:p w14:paraId="78FB5A7D">
      <w:r>
        <w:t>“陆沉，这几日你待在峰上，莫要露面。镇武司……来者不善。”</w:t>
      </w:r>
    </w:p>
    <w:p w14:paraId="1338A18E">
      <w:r>
        <w:t>“弟子遵命。”陆沉应道，心中却已有了计较。</w:t>
      </w:r>
    </w:p>
    <w:p w14:paraId="55B3FF6D">
      <w:r>
        <w:t>不露面？那怎么行。</w:t>
      </w:r>
    </w:p>
    <w:p w14:paraId="3E68034D">
      <w:r>
        <w:t>他要查清楚，皇帝的“抽灵计划”究竟进行到了哪一步，黑风谷里那些“试验品”又是怎么回事。更重要的是——灵雪宗的灵脉，是否已被动了手脚。</w:t>
      </w:r>
    </w:p>
    <w:p w14:paraId="489F3BDF">
      <w:r>
        <w:t>“师尊，”他忽然问，“咱们雪霁峰的灵脉，近日可有不稳？”</w:t>
      </w:r>
    </w:p>
    <w:p w14:paraId="02E86F91">
      <w:r>
        <w:t>韩灵雪眸光一闪：“为何这么问？”</w:t>
      </w:r>
    </w:p>
    <w:p w14:paraId="536006EC">
      <w:r>
        <w:t>“弟子在镇上听商贩议论，说北境多地出现‘地动’，有些宗门的灵泉都枯竭了。”陆沉半真半假地说道，“所以有些担心。”</w:t>
      </w:r>
    </w:p>
    <w:p w14:paraId="768B2B52">
      <w:r>
        <w:t>韩灵雪沉默片刻，缓缓点头：“是有些不稳。但为师已加固了阵法，暂时无碍。”</w:t>
      </w:r>
    </w:p>
    <w:p w14:paraId="067EA8B1">
      <w:r>
        <w:t>她没说实话。陆沉能感觉到，师尊在隐瞒什么。</w:t>
      </w:r>
    </w:p>
    <w:p w14:paraId="3AC634AC">
      <w:r>
        <w:t>但他没有追问，只是道：“那就好。师尊，夜已深，您早些歇息。”</w:t>
      </w:r>
    </w:p>
    <w:p w14:paraId="738EF968">
      <w:r>
        <w:t>“你也回去休息吧。”韩灵雪顿了顿，添了一句，“明日……不必早起备膳了。”</w:t>
      </w:r>
    </w:p>
    <w:p w14:paraId="46EC51B2">
      <w:r>
        <w:t>这话中的关怀，陆沉听得明白。他心中一暖，行礼退下。</w:t>
      </w:r>
    </w:p>
    <w:p w14:paraId="6412ACBE">
      <w:r>
        <w:t>走出大殿时，夜风凛冽。</w:t>
      </w:r>
    </w:p>
    <w:p w14:paraId="62B7B815">
      <w:r>
        <w:t>陆沉回头看了一眼。殿内烛火摇曳，映出师尊独自立于窗前的剪影，孤高清冷，却莫名让人心疼。</w:t>
      </w:r>
    </w:p>
    <w:p w14:paraId="4F1721F5">
      <w:r>
        <w:t>他握紧拳头，低声自语：</w:t>
      </w:r>
    </w:p>
    <w:p w14:paraId="133A89D2">
      <w:r>
        <w:t>“师尊，无论发生什么……我都会守在您身边。”</w:t>
      </w:r>
    </w:p>
    <w:p w14:paraId="578429E7">
      <w:r>
        <w:t>“那些想害您、害宗门的人——我陆沉，一个都不会放过。”</w:t>
      </w:r>
    </w:p>
    <w:p w14:paraId="0A81E0A2">
      <w:r>
        <w:t>月色如水，洒满雪峰。</w:t>
      </w:r>
    </w:p>
    <w:p w14:paraId="46F7172A">
      <w:r>
        <w:t>暗流已汹涌，而风暴，才刚刚开始。</w:t>
      </w:r>
    </w:p>
    <w:p w14:paraId="4A9E9551">
      <w:r>
        <w:t>---</w:t>
      </w:r>
    </w:p>
    <w:p w14:paraId="2AC7882A">
      <w:pPr>
        <w:pStyle w:val="4"/>
      </w:pPr>
      <w:r>
        <w:t>暗流涌动</w:t>
      </w:r>
    </w:p>
    <w:p w14:paraId="083718E6">
      <w:r>
        <w:t># 第五章 暗流涌动</w:t>
      </w:r>
    </w:p>
    <w:p w14:paraId="4A5EFBEF">
      <w:r>
        <w:t>雪霁峰的清晨，比往日更冷。</w:t>
      </w:r>
    </w:p>
    <w:p w14:paraId="034F9C31">
      <w:r>
        <w:t>陆沉没有听从韩灵雪“不必早起备膳”的吩咐，天未亮便起身，在厨房熬了一锅红枣山药粥。米香混着枣甜在晨雾中飘散，他端着托盘走向雪霁殿时，看见韩灵雪已站在殿前冰阶上，白衣随风微动，目光远眺山下。</w:t>
      </w:r>
    </w:p>
    <w:p w14:paraId="5B2A852D">
      <w:r>
        <w:t>“师尊。”陆沉上前，将托盘放在石桌上，“天寒，您该在殿内用膳。”</w:t>
      </w:r>
    </w:p>
    <w:p w14:paraId="42CF71BD">
      <w:r>
        <w:t>韩灵雪回身，冰眸落在他身上，闪过一丝复杂的情绪。她没有斥责他不听吩咐，只是缓步走来，在石凳上坐下。</w:t>
      </w:r>
    </w:p>
    <w:p w14:paraId="5FBB27AB">
      <w:r>
        <w:t>粥还冒着热气。</w:t>
      </w:r>
    </w:p>
    <w:p w14:paraId="536ABC0C">
      <w:r>
        <w:t>“昨夜睡得可好？”她忽然问。</w:t>
      </w:r>
    </w:p>
    <w:p w14:paraId="7B2E1AB7">
      <w:r>
        <w:t>陆盛了一碗粥递过去：“尚可。只是……做了些梦。”</w:t>
      </w:r>
    </w:p>
    <w:p w14:paraId="79BF59E5">
      <w:r>
        <w:t>“关于山下？”</w:t>
      </w:r>
    </w:p>
    <w:p w14:paraId="7AEAE4FB">
      <w:r>
        <w:t>“关于很多人。”陆沉没有坐下，站在她身侧，“师尊，弟子斗胆一问——咱们灵雪宗，究竟还有多少存粮？”</w:t>
      </w:r>
    </w:p>
    <w:p w14:paraId="6140DA4E">
      <w:r>
        <w:t>韩灵雪执勺的手顿了顿。</w:t>
      </w:r>
    </w:p>
    <w:p w14:paraId="037F23E9">
      <w:r>
        <w:t>“半月。”她淡淡道，“若按正常用度。”</w:t>
      </w:r>
    </w:p>
    <w:p w14:paraId="0F64022C">
      <w:r>
        <w:t>“若镇武司继续封锁商路，粮价再涨呢？”</w:t>
      </w:r>
    </w:p>
    <w:p w14:paraId="13BDF038">
      <w:r>
        <w:t>“十日。”韩灵雪抬眼看他，“你到底想说什么？”</w:t>
      </w:r>
    </w:p>
    <w:p w14:paraId="14FC59AC">
      <w:r>
        <w:t>陆沉深吸一口气，决定不再绕弯子。</w:t>
      </w:r>
    </w:p>
    <w:p w14:paraId="279B3D60">
      <w:r>
        <w:t>“弟子下山那日，不仅听闻村落消失，还注意到几件事。”他压低声音，“雪原镇最大的三家粮商，有两家已关门歇业。剩下那家的掌柜，是镇武司一位副使的远亲。药材铺更甚，五家倒了四家，唯独家有‘御药局’背景的还在营业，价格却是往日五倍。”</w:t>
      </w:r>
    </w:p>
    <w:p w14:paraId="40A21382">
      <w:r>
        <w:t>韩灵雪放下勺子，粥已凉了半分。</w:t>
      </w:r>
    </w:p>
    <w:p w14:paraId="795339D1">
      <w:r>
        <w:t>“还有，”陆沉继续道，“弟子回山时特意绕了一段路，发现山下三处灵泉，有两处水位下降明显，另一处……竟有浑浊之象。而据《北境地理志》记载，这三处灵泉与雪霁峰主灵脉同属一系。”</w:t>
      </w:r>
    </w:p>
    <w:p w14:paraId="57C2F63D">
      <w:r>
        <w:t>殿前陷入沉寂。只有寒风掠过冰松的簌簌声。</w:t>
      </w:r>
    </w:p>
    <w:p w14:paraId="35CF2F3C">
      <w:r>
        <w:t>良久，韩灵雪轻叹一声：“你倒是观察入微。”</w:t>
      </w:r>
    </w:p>
    <w:p w14:paraId="268F5C32">
      <w:r>
        <w:t>“师尊早已知晓？”陆沉问。</w:t>
      </w:r>
    </w:p>
    <w:p w14:paraId="4B020AB1">
      <w:r>
        <w:t>“知晓一部分。”韩灵雪站起身，走向殿内，“随我来。”</w:t>
      </w:r>
    </w:p>
    <w:p w14:paraId="043CB3CF">
      <w:r>
        <w:t>* * *</w:t>
      </w:r>
    </w:p>
    <w:p w14:paraId="573B4B74">
      <w:r>
        <w:t>雪霁殿深处，有一间陆沉从未进入过的密室。</w:t>
      </w:r>
    </w:p>
    <w:p w14:paraId="1A4A27D1">
      <w:r>
        <w:t>韩灵雪以特殊手法解开三道禁制，石门缓缓滑开。室内无窗，四壁镶嵌着夜明珠，柔和的光线下，可见正中有一座三尺见方的沙盘——正是北境五十宗的微缩地形。</w:t>
      </w:r>
    </w:p>
    <w:p w14:paraId="3CE378DE">
      <w:r>
        <w:t>沙盘上，数十条发光的细线纵横交错，那是灵脉走向。其中一条最粗的银线贯穿沙盘中央，连接着十几个光点，代表大宗门。灵雪宗的光点位于北端，此刻正微微闪烁，光芒比周围其他光点黯淡些许。</w:t>
      </w:r>
    </w:p>
    <w:p w14:paraId="4211B61A">
      <w:r>
        <w:t>“这是‘灵脉共鸣盘’。”韩灵雪指尖轻点灵雪宗的光点，“每座宗门的地下灵脉，都与这片大地深处的龙脉相连。五十宗看似各自为政，实则灵脉同源，一荣俱荣，一损俱损。”</w:t>
      </w:r>
    </w:p>
    <w:p w14:paraId="4472623B">
      <w:r>
        <w:t>陆沉凝视沙盘：“现在……是在‘损’？”</w:t>
      </w:r>
    </w:p>
    <w:p w14:paraId="45FD00E9">
      <w:r>
        <w:t>“过去三个月，”韩灵雪的声音冰冷，“北境有七座小型宗门的灵脉彻底枯竭，宗门解散。十二座中型宗门灵脉衰竭超过五成，其中三家已向朝廷求助——你猜朝廷派去的是谁？”</w:t>
      </w:r>
    </w:p>
    <w:p w14:paraId="49627B91">
      <w:r>
        <w:t>“镇武司。”</w:t>
      </w:r>
    </w:p>
    <w:p w14:paraId="57D63F55">
      <w:r>
        <w:t>“正是。”韩灵雪指尖划过沙盘，指向几处黯淡的光点，“镇武司以‘协助调理地脉’为名进驻，不出半月，这些宗门便正式宣布归附朝廷，宗主‘自愿’交出山门地契，长老弟子或遣散，或编入朝廷卫军。”</w:t>
      </w:r>
    </w:p>
    <w:p w14:paraId="5741B299">
      <w:r>
        <w:t>陆沉心中一寒：“这是要……吞并？”</w:t>
      </w:r>
    </w:p>
    <w:p w14:paraId="42315DCD">
      <w:r>
        <w:t>“是剿灭。”韩灵雪纠正，“温水煮蛙式的剿灭。先断资源，再毁灵脉，最后以‘救援’之名接管。那些归附的宗门，你以为真能保全？不过三年五载，便会因‘治理不善’‘弟子哗变’等由头被彻底解散，传承断绝。”</w:t>
      </w:r>
    </w:p>
    <w:p w14:paraId="691DD159">
      <w:r>
        <w:t>她转身看向陆沉：“你发现的灵泉浑浊、粮价飞涨、村落消失——都是这个局的一部分。皇帝要的不仅是宗门的地，更是彻底铲除修行宗门在这片土地上的根基。”</w:t>
      </w:r>
    </w:p>
    <w:p w14:paraId="53D5A4B8">
      <w:r>
        <w:t>“为何？”陆沉不解，“宗门与大周并立数百年，虽有摩擦，但从未……”</w:t>
      </w:r>
    </w:p>
    <w:p w14:paraId="45DDC576">
      <w:r>
        <w:t>“因为当今皇帝赵乾，是个不容任何‘国中之国’存在的人。”韩灵雪冷笑，“‘普天之下，莫非王土’——这话你听过吧？在他眼中，宗门占据灵山福地，吸纳天地灵气，培养不受朝廷管束的修士，就是国中之国，是必须拔除的毒瘤。”</w:t>
      </w:r>
    </w:p>
    <w:p w14:paraId="7199DC41">
      <w:r>
        <w:t>陆沉默然。他想起了幻境中那些黑衣人袍角上的盘龙纹。</w:t>
      </w:r>
    </w:p>
    <w:p w14:paraId="705F4893">
      <w:r>
        <w:t>皇室的徽记。</w:t>
      </w:r>
    </w:p>
    <w:p w14:paraId="174FB062">
      <w:r>
        <w:t>“师尊，”他忽然问，“您的旧伤……是否也与朝廷有关？”</w:t>
      </w:r>
    </w:p>
    <w:p w14:paraId="6C087FDF">
      <w:r>
        <w:t>韩灵雪眸光骤然凌厉。</w:t>
      </w:r>
    </w:p>
    <w:p w14:paraId="5D5AFBD9">
      <w:r>
        <w:t>但最终，那凌厉化作一声轻叹。</w:t>
      </w:r>
    </w:p>
    <w:p w14:paraId="1FF83A9A">
      <w:r>
        <w:t>“三年前，先帝驾崩，赵乾继位不久，曾邀北境十大宗宗主赴京‘共商国是’。”她缓缓道，“我去了。宴席间，有人在我酒中下了‘玄冰魄’——那是一种极寒之毒，无色无味，专克冰系功法。”</w:t>
      </w:r>
    </w:p>
    <w:p w14:paraId="619CD2D5">
      <w:r>
        <w:t>“下毒的是……”</w:t>
      </w:r>
    </w:p>
    <w:p w14:paraId="1C0B6F12">
      <w:r>
        <w:t>“不重要了。”韩灵雪摇头，“重要的是，那毒需要‘九阳还魂丹’才能根治。而九阳还魂丹的主药‘赤阳果’，只生长在南疆烈火宗禁地，三十年一结果，每次不过三枚。”</w:t>
      </w:r>
    </w:p>
    <w:p w14:paraId="134BBA82">
      <w:r>
        <w:t>她看向陆沉：“烈火宗三年前已宣布封山，不见外客。朝廷……恰好在那之前，以‘边境贸易’为名，与南疆诸部签订了盟约。”</w:t>
      </w:r>
    </w:p>
    <w:p w14:paraId="414BD484">
      <w:r>
        <w:t>一切串联起来了。</w:t>
      </w:r>
    </w:p>
    <w:p w14:paraId="0749BE09">
      <w:r>
        <w:t>陆沉感到一股寒意从脊背升起。</w:t>
      </w:r>
    </w:p>
    <w:p w14:paraId="649F9331">
      <w:r>
        <w:t>这不是临时起意的打压，而是一场策划数年、步步为营的剿灭。从毒害宗主级人物，到断绝疗伤丹药来源；从经济封锁，到灵脉抽取；从民间制造恐慌，到宗门内部制造分裂……</w:t>
      </w:r>
    </w:p>
    <w:p w14:paraId="7980DC1F">
      <w:r>
        <w:t>皇帝要的，是五十宗要么臣服，要么死。</w:t>
      </w:r>
    </w:p>
    <w:p w14:paraId="2A3B9D5B">
      <w:r>
        <w:t>“师尊为何不告诉宗门其他人？”陆沉问。</w:t>
      </w:r>
    </w:p>
    <w:p w14:paraId="4BB921A7">
      <w:r>
        <w:t>“告诉谁？”韩灵雪反问，“告诉王长老那样的人？他们只会主张‘不可与朝廷冲突’，劝我交出部分土地以换和平。或者告诉那些年轻弟子？除了徒增恐慌，有何用处？”</w:t>
      </w:r>
    </w:p>
    <w:p w14:paraId="65CBC41E">
      <w:r>
        <w:t>她走回沙盘前，手指轻抚灵雪宗的光点。</w:t>
      </w:r>
    </w:p>
    <w:p w14:paraId="280F4795">
      <w:r>
        <w:t>“我能做的，只有尽力维持宗门运转，暗中寻找解毒之法，同时……”她顿了顿，“培养出一个足以在未来变故中，守护宗门传承的人。”</w:t>
      </w:r>
    </w:p>
    <w:p w14:paraId="14D699C2">
      <w:r>
        <w:t>陆沉心头一震。</w:t>
      </w:r>
    </w:p>
    <w:p w14:paraId="19C210CC">
      <w:r>
        <w:t>四目相对，他在师尊眼中看到了某种从未有过的情绪——是托付，是期待，是藏得很深的信任。</w:t>
      </w:r>
    </w:p>
    <w:p w14:paraId="586C9707">
      <w:r>
        <w:t>“弟子……明白了。”他单膝跪地，“师尊放心，只要陆沉一息尚在，绝不让灵雪宗断了传承。”</w:t>
      </w:r>
    </w:p>
    <w:p w14:paraId="5DBDB35D">
      <w:r>
        <w:t>韩灵雪伸手扶他，指尖触及他手臂时，停留了一瞬。</w:t>
      </w:r>
    </w:p>
    <w:p w14:paraId="1197E073">
      <w:r>
        <w:t>“光有决心不够。”她轻声道，“你需要更强的实力，更隐秘的手段。从今日起，我传你‘雪影无形剑’——这不是灵雪宗明面上的剑法，而是历代宗主口口相传的保命之术。”</w:t>
      </w:r>
    </w:p>
    <w:p w14:paraId="568A7C4C">
      <w:r>
        <w:t>* * *</w:t>
      </w:r>
    </w:p>
    <w:p w14:paraId="75343525">
      <w:r>
        <w:t>那一整天，师徒二人都待在密室。</w:t>
      </w:r>
    </w:p>
    <w:p w14:paraId="2E3AA1C8">
      <w:r>
        <w:t>韩灵雪亲自演示剑诀。与灵雪剑法的飘逸清冷不同，雪影无形剑诡谲莫测，出剑无风，落剑无痕，讲究的是“藏剑于无形，杀机于刹那”。每一式都配合特殊的身法和呼吸法，能将自身气息压到最低，甚至短暂融入环境。</w:t>
      </w:r>
    </w:p>
    <w:p w14:paraId="578ABD06">
      <w:r>
        <w:t>“看好了。”韩灵雪手腕轻翻，一柄薄如蝉翼的短剑从袖中滑出。</w:t>
      </w:r>
    </w:p>
    <w:p w14:paraId="23FB6757">
      <w:r>
        <w:t>没有剑气纵横，没有寒光四射。她只是向前迈了一步，身影如水纹般晃动，下一刻竟出现在三丈之外，而沿途经过的一排烛火，烛芯齐齐断裂，烛焰却纹丝不动。</w:t>
      </w:r>
    </w:p>
    <w:p w14:paraId="4881B486">
      <w:r>
        <w:t>陆沉瞳孔微缩——他根本没看清师尊是如何出剑的。</w:t>
      </w:r>
    </w:p>
    <w:p w14:paraId="159BCAF4">
      <w:r>
        <w:t>“雪影无形，重在‘意’而非‘形’。”韩灵雪收剑，“你要忘记‘用剑’，记住‘剑是你的一部分’。呼吸、心跳、视线、甚至思绪……都要与剑共鸣。”</w:t>
      </w:r>
    </w:p>
    <w:p w14:paraId="17D826C2">
      <w:r>
        <w:t>她走到陆沉身后，如之前教灵雪剑法时那样，握住他持剑的手。</w:t>
      </w:r>
    </w:p>
    <w:p w14:paraId="76D62772">
      <w:r>
        <w:t>但这一次，距离更近。</w:t>
      </w:r>
    </w:p>
    <w:p w14:paraId="4299C473">
      <w:r>
        <w:t>陆沉能感觉到师尊温热的呼吸拂过耳畔，能闻到她发间清冷的雪松香。她的手覆盖在他的手背上，引导着剑锋划过一道极其刁钻的轨迹。</w:t>
      </w:r>
    </w:p>
    <w:p w14:paraId="691CD8F1">
      <w:r>
        <w:t>“这一式‘夜雪无声’，专攻咽喉与心脉。”她的声音近在咫尺，“出剑时，你要想象自己是冬日里的一片雪，轻到不会惊动任何事物，直到落在目标身上——那时，雪已成冰刃。”</w:t>
      </w:r>
    </w:p>
    <w:p w14:paraId="6CCC4FF9">
      <w:r>
        <w:t>陆沉心跳有些乱。</w:t>
      </w:r>
    </w:p>
    <w:p w14:paraId="5E8052D3">
      <w:r>
        <w:t>但他强迫自己专注，跟着师尊的引导一遍遍练习。从生疏到熟练，从刻意到自然。密室中只有剑锋划破空气的微弱嘶鸣，和两人交织的呼吸声。</w:t>
      </w:r>
    </w:p>
    <w:p w14:paraId="7A5A9BD0">
      <w:r>
        <w:t>直到窗外天色渐暗。</w:t>
      </w:r>
    </w:p>
    <w:p w14:paraId="1F9F0C52">
      <w:r>
        <w:t>* * *</w:t>
      </w:r>
    </w:p>
    <w:p w14:paraId="48CCDFB8">
      <w:r>
        <w:t>入夜后，雪霁峰下起了今冬第一场大雪。</w:t>
      </w:r>
    </w:p>
    <w:p w14:paraId="5C2BEBDB">
      <w:r>
        <w:t>鹅毛般的雪片纷纷扬扬，不多时便覆满山峦。韩灵雪没有让陆沉回小院，而是命他在殿内暖阁歇息——暖阁与她的卧房仅一帘之隔，这是前所未有的近。</w:t>
      </w:r>
    </w:p>
    <w:p w14:paraId="26F3A08B">
      <w:r>
        <w:t>两人对坐在暖阁的茶案边，中间一炉炭火烧得正旺。</w:t>
      </w:r>
    </w:p>
    <w:p w14:paraId="569EFA89">
      <w:r>
        <w:t>陆沉煮了姜茶，递过去一杯。</w:t>
      </w:r>
    </w:p>
    <w:p w14:paraId="6A4443A4">
      <w:r>
        <w:t>韩灵雪接过，指尖不经意擦过他的手背。两人都顿了顿，但谁都没说什么。</w:t>
      </w:r>
    </w:p>
    <w:p w14:paraId="74AD0C29">
      <w:r>
        <w:t>“陆沉。”她忽然开口，“若有一日，灵雪宗真的保不住了……你答应我一件事。”</w:t>
      </w:r>
    </w:p>
    <w:p w14:paraId="07311C2E">
      <w:r>
        <w:t>“师尊请说。”</w:t>
      </w:r>
    </w:p>
    <w:p w14:paraId="22EE8CED">
      <w:r>
        <w:t>“带着核心传承，离开北境。”韩灵雪凝视着跳动的炉火，“去东海，去南疆，去哪里都好。找个偏僻地方，隐姓埋名，把灵雪宗的功法传下去。不必报仇，不必复兴宗门……只要传承不断，就够了。”</w:t>
      </w:r>
    </w:p>
    <w:p w14:paraId="10034850">
      <w:r>
        <w:t>陆沉握紧茶杯：“不会有那一日的。”</w:t>
      </w:r>
    </w:p>
    <w:p w14:paraId="22E90957">
      <w:r>
        <w:t>“我是说‘如果’。”</w:t>
      </w:r>
    </w:p>
    <w:p w14:paraId="0F05861B">
      <w:r>
        <w:t>“没有如果。”陆沉抬头，目光坚定，“弟子会变强，强到足以改变这个‘如果’。朝廷要断灵脉，我就找出灵脉衰竭的真相；镇武司要逼宗门造反，我就让他们无把柄可抓；皇帝要灭五十宗……”</w:t>
      </w:r>
    </w:p>
    <w:p w14:paraId="72273CE0">
      <w:r>
        <w:t>他顿了顿，声音压低，却字字清晰：</w:t>
      </w:r>
    </w:p>
    <w:p w14:paraId="689A595C">
      <w:r>
        <w:t>“弟子就让他知道，有些火，一旦点燃，就再也扑不灭了。”</w:t>
      </w:r>
    </w:p>
    <w:p w14:paraId="568F60E2">
      <w:r>
        <w:t>韩灵雪怔怔看着他。</w:t>
      </w:r>
    </w:p>
    <w:p w14:paraId="0A7917DD">
      <w:r>
        <w:t>炉火映照下，少年眉目间那股执拗与锋芒，竟让她想起很久以前的某个人。那个也曾说过“我会守护你”的人。</w:t>
      </w:r>
    </w:p>
    <w:p w14:paraId="0F456CD2">
      <w:r>
        <w:t>她忽然伸手，轻轻碰了碰陆沉的脸颊。</w:t>
      </w:r>
    </w:p>
    <w:p w14:paraId="36640588">
      <w:r>
        <w:t>指尖微凉，触感却滚烫。</w:t>
      </w:r>
    </w:p>
    <w:p w14:paraId="1CECD221">
      <w:r>
        <w:t>“傻徒弟。”她低声说，语气是从未有过的柔软，“你可知这世上最难的事，就是逆势而行？大势如洪流，个人之力不过螳臂当车。”</w:t>
      </w:r>
    </w:p>
    <w:p w14:paraId="79A9C430">
      <w:r>
        <w:t>“那便做最硬的螳臂。”陆沉握住她的手——这个动作大胆得连他自己都惊讶，“师尊，您信我一次。”</w:t>
      </w:r>
    </w:p>
    <w:p w14:paraId="38D3E71A">
      <w:r>
        <w:t>韩灵雪没有抽回手。</w:t>
      </w:r>
    </w:p>
    <w:p w14:paraId="646BE7FF">
      <w:r>
        <w:t>良久，她轻轻“嗯”了一声。</w:t>
      </w:r>
    </w:p>
    <w:p w14:paraId="6950F1CE">
      <w:r>
        <w:t>* * *</w:t>
      </w:r>
    </w:p>
    <w:p w14:paraId="3EB73675">
      <w:r>
        <w:t>夜深时，陆沉躺在暖阁的榻上，毫无睡意。</w:t>
      </w:r>
    </w:p>
    <w:p w14:paraId="7199583B">
      <w:r>
        <w:t>隔着竹帘，他能听见师尊均匀的呼吸声。这让他心安，也让他更清晰地感受到肩上的重量。</w:t>
      </w:r>
    </w:p>
    <w:p w14:paraId="16396B0A">
      <w:r>
        <w:t>今日得知的一切，在他脑中反复翻腾。灵脉衰竭、朝廷阴谋、师尊的伤……所有线索像散落的珠子，需要一根线串联起来。</w:t>
      </w:r>
    </w:p>
    <w:p w14:paraId="0D6A7855">
      <w:r>
        <w:t>忽然，他想起了黑风谷里偷听到的对话。</w:t>
      </w:r>
    </w:p>
    <w:p w14:paraId="3B858B58">
      <w:r>
        <w:t>“**抽灵计划**”、“**五十宗灵脉尽断**”、“**试验品**”……</w:t>
      </w:r>
    </w:p>
    <w:p w14:paraId="66A6ACE2">
      <w:r>
        <w:t>还有那些村民的尸体。</w:t>
      </w:r>
    </w:p>
    <w:p w14:paraId="0EE9B1F3">
      <w:r>
        <w:t>一个可怕的猜测逐渐成形：皇帝不仅在抽取灵脉，还在用活人做实验。黑石村的村民，可能就是第一批“试验品”。而实验的目的，或许是找到更高效抽取灵脉的方法，或许是……</w:t>
      </w:r>
    </w:p>
    <w:p w14:paraId="7E1D8D67">
      <w:r>
        <w:t>培养某种需要灵脉能量维持的东西。</w:t>
      </w:r>
    </w:p>
    <w:p w14:paraId="60C6AB31">
      <w:r>
        <w:t>陆沉翻身坐起，从怀中取出那枚令牌碎片和黑色瓷片，在黑暗中仔细端详。令牌上的编号“柒”，代表什么？第七小队？第七号实验场？瓷片上的龙纹精致异常，绝非寻常官窑能烧制，更像是……</w:t>
      </w:r>
    </w:p>
    <w:p w14:paraId="72854EED">
      <w:r>
        <w:t>御用之物。</w:t>
      </w:r>
    </w:p>
    <w:p w14:paraId="758F3116">
      <w:r>
        <w:t>他需要更多情报。需要知道其他宗门的情况，需要知道“抽灵计划”的具体进度，需要知道皇帝到底在谋划什么。</w:t>
      </w:r>
    </w:p>
    <w:p w14:paraId="61D3A9DD">
      <w:r>
        <w:t>而这一切，仅靠他一人不够。</w:t>
      </w:r>
    </w:p>
    <w:p w14:paraId="17ED2653">
      <w:r>
        <w:t>陆沉想起了林虎——那个登天阶时与他一同登顶、对他释放善意的土灵根弟子。林虎出身北境农户家庭，对山下情况熟悉，且为人仗义。</w:t>
      </w:r>
    </w:p>
    <w:p w14:paraId="43C95BC6">
      <w:r>
        <w:t>或许，可以试着结交。</w:t>
      </w:r>
    </w:p>
    <w:p w14:paraId="29F257EB">
      <w:r>
        <w:t>还有那些对宗门现状不满、但又真心为宗门着想的年轻弟子。他们可能成为未来的助力。</w:t>
      </w:r>
    </w:p>
    <w:p w14:paraId="787271B2">
      <w:r>
        <w:t>陆沉轻轻下榻，走到窗边。推开一条缝隙，寒风裹着雪片卷入，让他精神一振。</w:t>
      </w:r>
    </w:p>
    <w:p w14:paraId="004EB23C">
      <w:r>
        <w:t>远处，雪原镇的方向，依稀可见零星灯火。</w:t>
      </w:r>
    </w:p>
    <w:p w14:paraId="321D98E1">
      <w:r>
        <w:t>下一次下山，他不仅要调查镇武司，还要设法接触那些“消失村落”的幸存者，寻找更多证据。</w:t>
      </w:r>
    </w:p>
    <w:p w14:paraId="5D605FC5">
      <w:r>
        <w:t>更重要的是——他需要更快地变强。</w:t>
      </w:r>
    </w:p>
    <w:p w14:paraId="7E702784">
      <w:r>
        <w:t>雪影无形剑只是开始。他要掌握更多保命、侦查、战斗的手段，要在朝廷的屠刀落下之前，拥有足以周旋甚至反击的力量。</w:t>
      </w:r>
    </w:p>
    <w:p w14:paraId="7B356062">
      <w:r>
        <w:t>“师尊，”他对着漫天飞雪无声自语，“您等我。”</w:t>
      </w:r>
    </w:p>
    <w:p w14:paraId="17BD2566">
      <w:r>
        <w:t>等我有能力护住您，护住这座山，护住您想守护的一切。</w:t>
      </w:r>
    </w:p>
    <w:p w14:paraId="269D7494">
      <w:r>
        <w:t>雪越下越大，覆盖了足迹，掩盖了声响。</w:t>
      </w:r>
    </w:p>
    <w:p w14:paraId="7F44ACAD">
      <w:r>
        <w:t>但有些东西，是雪掩不住的。</w:t>
      </w:r>
    </w:p>
    <w:p w14:paraId="229A06E1">
      <w:r>
        <w:t>比如少年眼中的火焰。</w:t>
      </w:r>
    </w:p>
    <w:p w14:paraId="7E896983">
      <w:r>
        <w:t>比如暗处涌动的杀机。</w:t>
      </w:r>
    </w:p>
    <w:p w14:paraId="53E75FE8">
      <w:r>
        <w:t>比如这个冬天注定不会平静的，北境五十宗的命运。</w:t>
      </w:r>
    </w:p>
    <w:p w14:paraId="450E8F14">
      <w:r>
        <w:t>---</w:t>
      </w:r>
    </w:p>
    <w:p w14:paraId="4D26CCBB">
      <w:pPr>
        <w:pStyle w:val="3"/>
      </w:pPr>
      <w:r>
        <w:t>【红尘历练】</w:t>
      </w:r>
    </w:p>
    <w:p w14:paraId="0DCE9176">
      <w:pPr>
        <w:pStyle w:val="4"/>
      </w:pPr>
      <w:r>
        <w:t>下山寻药启红尘</w:t>
      </w:r>
    </w:p>
    <w:p w14:paraId="19289740">
      <w:r>
        <w:t># 第一卷终章·雪霁初行</w:t>
      </w:r>
    </w:p>
    <w:p w14:paraId="7F466090">
      <w:r>
        <w:t>雪霁峰顶的第七个清晨，陆沉没有像往常一样直奔厨房。</w:t>
      </w:r>
    </w:p>
    <w:p w14:paraId="14555E32">
      <w:r>
        <w:t>他站在韩灵雪卧房外，等到那扇门吱呀一声打开，师尊一袭素白常服出现在晨光中时，直接跪了下来。</w:t>
      </w:r>
    </w:p>
    <w:p w14:paraId="5ABDA91B">
      <w:r>
        <w:t>“弟子有一事相求。”</w:t>
      </w:r>
    </w:p>
    <w:p w14:paraId="1A5AF5AD">
      <w:r>
        <w:t>韩灵雪脚步微顿，垂眸看他：“何事需行此大礼？”</w:t>
      </w:r>
    </w:p>
    <w:p w14:paraId="0262D33F">
      <w:r>
        <w:t>“请师尊允弟子下山，寻‘雪莲心’。”陆沉抬头，目光灼灼，“弟子翻阅药典，得知南疆烈焰谷每逢冬末会生出一种异变雪莲，其莲心蕴含纯阳之力，正是克制寒毒的良药。”</w:t>
      </w:r>
    </w:p>
    <w:p w14:paraId="59AE9FBA">
      <w:r>
        <w:t>韩灵雪沉默。</w:t>
      </w:r>
    </w:p>
    <w:p w14:paraId="34788702">
      <w:r>
        <w:t>风雪从廊外卷过，将她鬓边几缕发丝吹起。那张素来清冷的脸上，闪过一丝极细微的动摇。</w:t>
      </w:r>
    </w:p>
    <w:p w14:paraId="5D7D397A">
      <w:r>
        <w:t>“你知道烈焰谷在何处？”良久，她才开口。</w:t>
      </w:r>
    </w:p>
    <w:p w14:paraId="62020304">
      <w:r>
        <w:t>“距北境三千里，位于大周南疆与十万大山交界。”陆沉显然做足了功课，“典籍记载，雪莲心每十年一现，下一次花期就在这个月末。若错过，又要等十年。”</w:t>
      </w:r>
    </w:p>
    <w:p w14:paraId="1A25E083">
      <w:r>
        <w:t>“十年……”韩灵雪轻声重复，指尖无意识地拂过腰间——那里藏着的玉佩微微发烫。</w:t>
      </w:r>
    </w:p>
    <w:p w14:paraId="32BB3779">
      <w:r>
        <w:t>她的寒毒，怕是撑不了十年了。</w:t>
      </w:r>
    </w:p>
    <w:p w14:paraId="176E84E1">
      <w:r>
        <w:t>三年前京中那场夜宴，皇帝赐下的那杯酒里，玄冰魄的毒已深入肺腑。若非她修为深厚，又有九阳还魂丹吊命，恐怕早已修为尽废。可丹药只剩最后一粒，而炼制新丹的主材“赤阳果”随着烈火宗封山，彻底断了来源。</w:t>
      </w:r>
    </w:p>
    <w:p w14:paraId="4EADC65F">
      <w:r>
        <w:t>雪莲心虽不及赤阳果，却是眼下唯一的希望。</w:t>
      </w:r>
    </w:p>
    <w:p w14:paraId="37E17398">
      <w:r>
        <w:t>“你如何确定能找到？”韩灵雪问。</w:t>
      </w:r>
    </w:p>
    <w:p w14:paraId="160D9426">
      <w:r>
        <w:t>“弟子不确定。”陆沉答得坦诚，“但若不去找，便一定找不到。”</w:t>
      </w:r>
    </w:p>
    <w:p w14:paraId="5CDBC9B7">
      <w:r>
        <w:t>这话让韩灵雪微微一怔。</w:t>
      </w:r>
    </w:p>
    <w:p w14:paraId="793C5125">
      <w:r>
        <w:t>她看着跪在面前的少年。不过月余，他似乎又长高了些，肩背挺直，眉目间那股执拗劲像极了当年那个人。</w:t>
      </w:r>
    </w:p>
    <w:p w14:paraId="52DE9DA6">
      <w:r>
        <w:t>“起来吧。”她终于说。</w:t>
      </w:r>
    </w:p>
    <w:p w14:paraId="61639C58">
      <w:r>
        <w:t>陆沉起身，却仍盯着她：“师尊答应了？”</w:t>
      </w:r>
    </w:p>
    <w:p w14:paraId="7D7EE07A">
      <w:r>
        <w:t>“我可以自己去——”</w:t>
      </w:r>
    </w:p>
    <w:p w14:paraId="6B8223BD">
      <w:r>
        <w:t>“师尊若独自下山，宗门谁来坐镇？”陆沉打断她，语速加快，“镇武司的人还在盯着，王长老他们虎视眈眈。您一走，灵雪宗不出三日便会生乱。”</w:t>
      </w:r>
    </w:p>
    <w:p w14:paraId="07DBE150">
      <w:r>
        <w:t>这话戳中了要害。</w:t>
      </w:r>
    </w:p>
    <w:p w14:paraId="607C57D1">
      <w:r>
        <w:t>韩灵雪闭了闭眼。是啊，她走不得。宗主之位是枷锁，也是责任。</w:t>
      </w:r>
    </w:p>
    <w:p w14:paraId="05EA5A54">
      <w:r>
        <w:t>“况且，”陆沉声音放软，“弟子……想为师尊做些事。不只是煮饭熬药那种。”</w:t>
      </w:r>
    </w:p>
    <w:p w14:paraId="3480CBC6">
      <w:r>
        <w:t>这话里的意思，两人都懂。</w:t>
      </w:r>
    </w:p>
    <w:p w14:paraId="3B90796A">
      <w:r>
        <w:t>暖阁那一夜之后，有些东西已经不同了。那道师徒的界线还在，却薄得像一层窗纸，一捅就破。</w:t>
      </w:r>
    </w:p>
    <w:p w14:paraId="6376F303">
      <w:r>
        <w:t>良久，韩灵雪轻叹一声：“去收拾行装。轻便些，不要惊动旁人。”</w:t>
      </w:r>
    </w:p>
    <w:p w14:paraId="62BFEA54">
      <w:r>
        <w:t>“是！”陆沉眼中迸出光亮。</w:t>
      </w:r>
    </w:p>
    <w:p w14:paraId="3C73D32F">
      <w:r>
        <w:t>“还有，”韩灵雪转身走向内室，声音飘来，“下山后，唤我‘阿姐’。我叫韩雪，是你远房表姐，带你去南疆寻亲访友。”</w:t>
      </w:r>
    </w:p>
    <w:p w14:paraId="5B8CE97C">
      <w:r>
        <w:t>陆沉愣住，随即嘴角扬起一抹坏笑。</w:t>
      </w:r>
    </w:p>
    <w:p w14:paraId="0EC20C83">
      <w:r>
        <w:t>阿姐？</w:t>
      </w:r>
    </w:p>
    <w:p w14:paraId="555EB245">
      <w:r>
        <w:t>这个称呼……可真妙。</w:t>
      </w:r>
    </w:p>
    <w:p w14:paraId="7D8920A1">
      <w:r>
        <w:t>* * *</w:t>
      </w:r>
    </w:p>
    <w:p w14:paraId="4C4903EF">
      <w:r>
        <w:t>两个时辰后，灵雪宗后山一条鲜为人知的小径上，走下一对“姐弟”。</w:t>
      </w:r>
    </w:p>
    <w:p w14:paraId="63488B50">
      <w:r>
        <w:t>韩灵雪——现在该叫韩雪了——换上了一身寻常的鹅黄襦裙，外罩素色斗篷，长发只用一根木簪松松绾起。那张绝世容颜被她用简单的易容术稍作修饰，减了三分冷艳，多了几分温婉，乍看只是个容貌清丽的寻常女子。</w:t>
      </w:r>
    </w:p>
    <w:p w14:paraId="1B2E7612">
      <w:r>
        <w:t>唯有那双眼睛，依旧清澈如寒潭。</w:t>
      </w:r>
    </w:p>
    <w:p w14:paraId="3835ABD5">
      <w:r>
        <w:t>陆沉跟在她身后半步，背着个不大的包袱，里面装着干粮、银两、几件换洗衣物，以及一些应急的伤药。他故意穿得朴素，像个刚出远门的少年郎，唯有腰间那柄普通铁剑，暗示着他并非毫无自保之力。</w:t>
      </w:r>
    </w:p>
    <w:p w14:paraId="343C1F3E">
      <w:r>
        <w:t>“阿姐，”他试着叫了一声，语气里带着试探的雀跃，“咱们先去哪儿？”</w:t>
      </w:r>
    </w:p>
    <w:p w14:paraId="29B6A21C">
      <w:r>
        <w:t>韩灵雪脚步顿了顿，显然对这个称呼还不适应。但她很快调整过来，声音平静：“先去雪原镇雇车。徒步去南疆太慢，我们必须赶在月末前抵达烈焰谷。”</w:t>
      </w:r>
    </w:p>
    <w:p w14:paraId="41DCE679">
      <w:r>
        <w:t>“好嘞！”陆沉快步跟上，与她并肩而行。</w:t>
      </w:r>
    </w:p>
    <w:p w14:paraId="38FDB38D">
      <w:r>
        <w:t>下山的路被积雪覆盖，两人走得不快。陆沉一边走，一边用眼角余光偷瞄身侧的人。</w:t>
      </w:r>
    </w:p>
    <w:p w14:paraId="16004EFB">
      <w:r>
        <w:t>褪去宗主华服、敛去一身寒意的师尊，此刻看起来竟有几分……柔弱。斗篷兜帽边缘露出的一截白皙脖颈，在雪光映照下莹润如玉。她走路时腰背挺直的习惯还在，但步态已不像在宗门时那样带着拒人千里的威严，反而有种世家小姐的雅致。</w:t>
      </w:r>
    </w:p>
    <w:p w14:paraId="5E017E7E">
      <w:r>
        <w:t>这样的师尊，他从未见过。</w:t>
      </w:r>
    </w:p>
    <w:p w14:paraId="51AA6660">
      <w:r>
        <w:t>心底某个角落，有什么东西轻轻骚动起来。</w:t>
      </w:r>
    </w:p>
    <w:p w14:paraId="712C785C">
      <w:r>
        <w:t>“看什么？”韩灵雪忽然侧目。</w:t>
      </w:r>
    </w:p>
    <w:p w14:paraId="1604F4CA">
      <w:r>
        <w:t>“看阿姐好看。”陆沉脱口而出，说完自己都吓了一跳——这轻佻话在宗门里他常说，但此刻情境不同，他怕师尊动怒。</w:t>
      </w:r>
    </w:p>
    <w:p w14:paraId="0932182E">
      <w:r>
        <w:t>果然，韩灵雪耳根泛起了淡红。但她只是瞪了他一眼，没斥责，反而低声叮嘱：“下山后言行谨慎些。江湖险恶，莫要惹是生非。”</w:t>
      </w:r>
    </w:p>
    <w:p w14:paraId="336ECF08">
      <w:r>
        <w:t>“知道啦。”陆沉笑嘻嘻应着，心里却转着别的念头。</w:t>
      </w:r>
    </w:p>
    <w:p w14:paraId="43EB90CE">
      <w:r>
        <w:t>惹是生非？他当然不会。</w:t>
      </w:r>
    </w:p>
    <w:p w14:paraId="110F4D10">
      <w:r>
        <w:t>但他可以……招蜂引蝶。</w:t>
      </w:r>
    </w:p>
    <w:p w14:paraId="262C6E33">
      <w:r>
        <w:t>想到师尊冷着脸看自己被各路女子围着的场景，陆沉差点笑出声。吃醋吧，师尊，让弟子看看您冰山下的火苗能烧多旺。</w:t>
      </w:r>
    </w:p>
    <w:p w14:paraId="09AF3446">
      <w:r>
        <w:t>当然，这只是一方面。另一方面，他要借着这趟远行，好好探查朝廷的阴谋。雪原镇、黑石村、黑风谷……这些地方的异常只是冰山一角。皇帝赵乾的“抽灵计划”到底进行到哪一步了？那些消失的村民被带去了哪里？五十宗的灵脉还能撑多久？</w:t>
      </w:r>
    </w:p>
    <w:p w14:paraId="5558E848">
      <w:r>
        <w:t>这些问题，他都要找到答案。</w:t>
      </w:r>
    </w:p>
    <w:p w14:paraId="0A02EBCA">
      <w:r>
        <w:t>两人各怀心思，一路无话。直到山脚在望，远处雪原镇的轮廓隐隐浮现，韩灵雪忽然停下脚步。</w:t>
      </w:r>
    </w:p>
    <w:p w14:paraId="11DD3279">
      <w:r>
        <w:t>“陆沉。”</w:t>
      </w:r>
    </w:p>
    <w:p w14:paraId="4F4B3773">
      <w:r>
        <w:t>“嗯？”</w:t>
      </w:r>
    </w:p>
    <w:p w14:paraId="5C22CA40">
      <w:r>
        <w:t>她转过身，正对着他。风雪吹起她的斗篷，那张易容后依旧清丽的脸庞上，神情是从未有过的认真。</w:t>
      </w:r>
    </w:p>
    <w:p w14:paraId="3052326C">
      <w:r>
        <w:t>“此去路途遥远，凶险未知。若遇险境，不必管我，你自己逃。”</w:t>
      </w:r>
    </w:p>
    <w:p w14:paraId="31B920D1">
      <w:r>
        <w:t>陆沉心头一紧：“阿姐说什么胡话——”</w:t>
      </w:r>
    </w:p>
    <w:p w14:paraId="1D289834">
      <w:r>
        <w:t>“我是认真的。”韩灵雪打断他，“你活着，灵雪宗的传承才有希望。记住那夜我说的话：不必报仇，不必复兴，只要传承不断。”</w:t>
      </w:r>
    </w:p>
    <w:p w14:paraId="5AF83706">
      <w:r>
        <w:t>她说这话时，眼中没有悲壮，只有一种近乎淡漠的清醒。那是做好了赴死准备的人才会有的眼神。</w:t>
      </w:r>
    </w:p>
    <w:p w14:paraId="1742B090">
      <w:r>
        <w:t>陆沉忽然伸手，抓住了她的手腕。</w:t>
      </w:r>
    </w:p>
    <w:p w14:paraId="3B4C83FF">
      <w:r>
        <w:t>这个动作大胆至极。肌肤相触的瞬间，两人都僵了僵。</w:t>
      </w:r>
    </w:p>
    <w:p w14:paraId="0395B6AF">
      <w:r>
        <w:t>“师尊，”他压低声音，用只有两人能听见的音量说，“您也记住弟子那夜说的话：不会有那一日。我会让您亲眼看到，螳臂怎么挡车。”</w:t>
      </w:r>
    </w:p>
    <w:p w14:paraId="6CD417BD">
      <w:r>
        <w:t>他松开手，退后半步，又恢复了那副笑嘻嘻的模样：“走吧阿姐，再耽搁天就黑了。”</w:t>
      </w:r>
    </w:p>
    <w:p w14:paraId="57211973">
      <w:r>
        <w:t>韩灵雪看着他的背影，怔了片刻。</w:t>
      </w:r>
    </w:p>
    <w:p w14:paraId="08CC4CAF">
      <w:r>
        <w:t>手腕上残留的温度，像烙印般滚烫。</w:t>
      </w:r>
    </w:p>
    <w:p w14:paraId="02403D42">
      <w:r>
        <w:t>她轻轻握了握拳，抬步跟上。</w:t>
      </w:r>
    </w:p>
    <w:p w14:paraId="29D5F878">
      <w:r>
        <w:t>前方，雪原镇的炊烟已袅袅升起。更远处，是茫茫三千里的红尘路。</w:t>
      </w:r>
    </w:p>
    <w:p w14:paraId="3EF9EFE7">
      <w:r>
        <w:t>那里有她要寻的药，也有他要查的真相。</w:t>
      </w:r>
    </w:p>
    <w:p w14:paraId="15F72680">
      <w:r>
        <w:t>还有无数个，即将被这个“逆徒”招惹的，桃花债。</w:t>
      </w:r>
    </w:p>
    <w:p w14:paraId="32ECAFE5">
      <w:r>
        <w:t>风雪渐大，将两人的足迹渐渐掩去。</w:t>
      </w:r>
    </w:p>
    <w:p w14:paraId="0AEB082C">
      <w:r>
        <w:t>而一场关乎生死、真情与阴谋的红尘历练，才刚刚开始。</w:t>
      </w:r>
    </w:p>
    <w:p w14:paraId="0B3E7B9E">
      <w:r>
        <w:t>---</w:t>
      </w:r>
    </w:p>
    <w:p w14:paraId="6AE5B53E">
      <w:r>
        <w:t>**</w:t>
      </w:r>
    </w:p>
    <w:p w14:paraId="41E984FB">
      <w:pPr>
        <w:pStyle w:val="4"/>
      </w:pPr>
      <w:r>
        <w:t>风流戏码引醋意</w:t>
      </w:r>
    </w:p>
    <w:p w14:paraId="61E08387">
      <w:r>
        <w:t># 第四章 青云镇的风流债</w:t>
      </w:r>
    </w:p>
    <w:p w14:paraId="0DB8D8C5">
      <w:r>
        <w:t>雪原镇只是匆匆过夜。</w:t>
      </w:r>
    </w:p>
    <w:p w14:paraId="7E6914C9">
      <w:r>
        <w:t>陆沉本想在这里探查一番，但韩灵雪——现在该叫韩雪了——显然不想节外生枝。她只用比市价高出三成的价格雇了一辆简陋马车，又补充了些干粮，次日天未亮便催促着车夫上路。</w:t>
      </w:r>
    </w:p>
    <w:p w14:paraId="2214AD09">
      <w:r>
        <w:t>“阿姐这么急？”陆沉坐在颠簸的车厢里，看着对面闭目养神的女子。</w:t>
      </w:r>
    </w:p>
    <w:p w14:paraId="185BBB41">
      <w:r>
        <w:t>“雪原镇眼线多。”韩灵雪眼也不睁，“镇武司的人虽撤了，但保不齐有暗桩。我们早走为妙。”</w:t>
      </w:r>
    </w:p>
    <w:p w14:paraId="5208B9CF">
      <w:r>
        <w:t>陆沉默然。他知道师尊说得对。黑风谷那夜所见，让他对朝廷的手段有了更深的认知。那些被活埋的村民，那些焚毁的证据……皇帝赵乾的狠辣，远超常人想象。</w:t>
      </w:r>
    </w:p>
    <w:p w14:paraId="2AD73D1B">
      <w:r>
        <w:t>马车行了三日，终于出了北境雪原的地界。</w:t>
      </w:r>
    </w:p>
    <w:p w14:paraId="4B959BF4">
      <w:r>
        <w:t>地势渐缓，积雪消融，官道两旁开始出现零星的村落。炊烟、犬吠、孩童的嬉闹声——这些在灵雪宗几乎听不到的世俗声响，此刻却让陆沉有种恍如隔世之感。</w:t>
      </w:r>
    </w:p>
    <w:p w14:paraId="040E4090">
      <w:r>
        <w:t>第四日傍晚，马车驶入一座繁华城镇。</w:t>
      </w:r>
    </w:p>
    <w:p w14:paraId="14B342FD">
      <w:r>
        <w:t>“青云镇到咯！”车夫在外头吆喝，“两位客官，这可是北境通往南疆的第一大镇，热闹着呢！”</w:t>
      </w:r>
    </w:p>
    <w:p w14:paraId="35019B85">
      <w:r>
        <w:t>陆沉掀开车帘。</w:t>
      </w:r>
    </w:p>
    <w:p w14:paraId="33B7A232">
      <w:r>
        <w:t>夕阳余晖中，青石板铺就的街道纵横交错，两旁店铺林立，酒旗招展。挑担的小贩、骑马的行人、结伴的姑娘……人声鼎沸，烟火气扑面而来。</w:t>
      </w:r>
    </w:p>
    <w:p w14:paraId="53589FB4">
      <w:r>
        <w:t>“今晚在此歇脚。”韩灵雪终于睁开眼，声音里带着一丝不易察觉的疲惫，“明日换马继续南下。”</w:t>
      </w:r>
    </w:p>
    <w:p w14:paraId="3B91CB3B">
      <w:r>
        <w:t>两人在镇东头的“悦来客栈”住下。韩灵雪要了两间相邻的上房，付钱时用的是一小锭碎银——这是她提前准备好的世俗银两，与灵雪宗毫无关联。</w:t>
      </w:r>
    </w:p>
    <w:p w14:paraId="6F20D0B3">
      <w:r>
        <w:t>“阿姐先休息，我下楼打听打听去南疆的路。”陆沉安顿好行李，笑嘻嘻地说。</w:t>
      </w:r>
    </w:p>
    <w:p w14:paraId="5B7FC36C">
      <w:r>
        <w:t>韩灵雪瞥了他一眼：“莫惹事。”</w:t>
      </w:r>
    </w:p>
    <w:p w14:paraId="27B766EB">
      <w:r>
        <w:t>“知道啦。”</w:t>
      </w:r>
    </w:p>
    <w:p w14:paraId="241045B6">
      <w:r>
        <w:t>陆沉转身下楼，嘴角却勾起一抹狡黠的笑。</w:t>
      </w:r>
    </w:p>
    <w:p w14:paraId="27905E94">
      <w:r>
        <w:t>惹事？当然不会。</w:t>
      </w:r>
    </w:p>
    <w:p w14:paraId="7A7A98D0">
      <w:r>
        <w:t>但他可以……找点乐子。</w:t>
      </w:r>
    </w:p>
    <w:p w14:paraId="24069C4B">
      <w:r>
        <w:t>***</w:t>
      </w:r>
    </w:p>
    <w:p w14:paraId="664512EB">
      <w:r>
        <w:t>客栈大堂颇为宽敞，此刻正是饭点，七八张桌子坐满了人。跑堂的是个十七八岁的姑娘，名叫小翠，生得伶俐可爱，一双大眼睛滴溜溜转，见陆沉下楼，立刻笑着迎上来。</w:t>
      </w:r>
    </w:p>
    <w:p w14:paraId="7035C63A">
      <w:r>
        <w:t>“客官要用饭么？咱们这儿有刚炖好的羊肉，还有新蒸的馒头！”</w:t>
      </w:r>
    </w:p>
    <w:p w14:paraId="44E348B1">
      <w:r>
        <w:t>陆沉挑了个靠窗的位置坐下，扫了眼大堂。有几桌是商旅打扮，正低声议论着什么；角落一桌坐着三个带刀的江湖人，面色凝重；最显眼的是中间那桌，一个红衣女子独自饮酒，腰间佩剑，英气逼人。</w:t>
      </w:r>
    </w:p>
    <w:p w14:paraId="7976281A">
      <w:r>
        <w:t>“来份羊肉，两个馒头，再烫壶酒。”陆沉收回目光，对小翠笑道，“对了姑娘，向你打听个事儿——往南疆去，哪条路最近？”</w:t>
      </w:r>
    </w:p>
    <w:p w14:paraId="21A8971C">
      <w:r>
        <w:t>小翠一边记一边说：“客官要去南疆呀？那可远着呢！走官道的话得经过三府九县，少说也得走一个月。不过呀……”她压低声音，“最近官道上不太平，听说有山匪出没。好些商队都绕道走西边的青石峡，虽然难走些，但安全。”</w:t>
      </w:r>
    </w:p>
    <w:p w14:paraId="2F24C37A">
      <w:r>
        <w:t>“多谢姑娘指点。”陆沉摸出几个铜钱递过去，“这是茶钱。”</w:t>
      </w:r>
    </w:p>
    <w:p w14:paraId="1E88E261">
      <w:r>
        <w:t>小翠接过钱，眼睛笑成月牙：“客官客气啦！您慢坐，饭菜马上就来！”</w:t>
      </w:r>
    </w:p>
    <w:p w14:paraId="7B2D9C56">
      <w:r>
        <w:t>她转身去后厨，陆沉却感觉到一道目光落在自己身上。</w:t>
      </w:r>
    </w:p>
    <w:p w14:paraId="16CE1742">
      <w:r>
        <w:t>是那个红衣女子。</w:t>
      </w:r>
    </w:p>
    <w:p w14:paraId="7CC2DF9A">
      <w:r>
        <w:t>陆沉装作不知，自顾自倒了杯茶。那女子却端着酒杯走了过来，毫不客气地在他对面坐下。</w:t>
      </w:r>
    </w:p>
    <w:p w14:paraId="602C849E">
      <w:r>
        <w:t>“小哥也是练家子？”女子开口，声音清脆。</w:t>
      </w:r>
    </w:p>
    <w:p w14:paraId="53FDA1B5">
      <w:r>
        <w:t>陆沉抬眼打量她。约莫二十出头，眉目俊秀，皮肤是健康的小麦色，一看就是常年在外的江湖人。她腰间那柄剑不是凡品，剑鞘上镶着七颗宝石，排列成北斗形状。</w:t>
      </w:r>
    </w:p>
    <w:p w14:paraId="2DA72701">
      <w:r>
        <w:t>“略懂皮毛。”陆沉谦虚道。</w:t>
      </w:r>
    </w:p>
    <w:p w14:paraId="7432050E">
      <w:r>
        <w:t>“我叫林月儿，北地‘流星剑’传人。”女子自报家门，眼睛却盯着陆沉腰间的铁剑，“小哥这剑……可否借我一观？”</w:t>
      </w:r>
    </w:p>
    <w:p w14:paraId="4127213B">
      <w:r>
        <w:t>陆沉挑眉。这女子眼光毒辣，竟看出他这柄“普通铁剑”有蹊跷。其实这剑是离山前韩灵雪给的，外表朴实，内里却掺了玄铁，锋利异常。</w:t>
      </w:r>
    </w:p>
    <w:p w14:paraId="3C2E6A8E">
      <w:r>
        <w:t>“剑乃凶器，不宜示人。”陆沉婉拒。</w:t>
      </w:r>
    </w:p>
    <w:p w14:paraId="14FA172E">
      <w:r>
        <w:t>林月儿也不恼，反而笑了：“有意思。我看你年纪轻轻，却有种……说不出的气质。这样吧，我正好也要南下，不如结伴同行？互相有个照应。”</w:t>
      </w:r>
    </w:p>
    <w:p w14:paraId="76C89556">
      <w:r>
        <w:t>陆沉心中一动。</w:t>
      </w:r>
    </w:p>
    <w:p w14:paraId="7B4092AE">
      <w:r>
        <w:t>来了，第一个“后宫”人选。</w:t>
      </w:r>
    </w:p>
    <w:p w14:paraId="430CD62D">
      <w:r>
        <w:t>他故意露出为难之色：“这……我得问问我阿姐。”</w:t>
      </w:r>
    </w:p>
    <w:p w14:paraId="77485308">
      <w:r>
        <w:t>“阿姐？”林月儿眼睛一亮，“你还有同伴？那就更好啦，人多热闹！”</w:t>
      </w:r>
    </w:p>
    <w:p w14:paraId="53FE3062">
      <w:r>
        <w:t>正说着，小翠端着饭菜过来了。见林月儿坐在陆沉对面，她眨了眨眼：“两位客官认识呀？”</w:t>
      </w:r>
    </w:p>
    <w:p w14:paraId="5D454521">
      <w:r>
        <w:t>“刚认识。”陆沉笑着接过羊肉，“小翠姑娘，再来副碗筷，这位林姑娘的账算我的。”</w:t>
      </w:r>
    </w:p>
    <w:p w14:paraId="434ABA10">
      <w:r>
        <w:t>“好嘞！”小翠应声，转身时却偷偷瞄了陆沉一眼，脸颊微红。</w:t>
      </w:r>
    </w:p>
    <w:p w14:paraId="254B4C4D">
      <w:r>
        <w:t>陆沉看在眼里，心里暗笑。很好，第二个。</w:t>
      </w:r>
    </w:p>
    <w:p w14:paraId="3D1387FA">
      <w:r>
        <w:t>两人边吃边聊。林月儿性格爽朗，江湖阅历丰富，从北地风土说到南疆异闻，滔滔不绝。陆沉偶尔接话，总能说到点子上，引得林月儿连连称奇。</w:t>
      </w:r>
    </w:p>
    <w:p w14:paraId="0D9EE81E">
      <w:r>
        <w:t>“陆兄弟，你真是‘略懂皮毛’？”林月儿眼睛发亮，“刚才说的那套剑理，连我师父都未必能讲得那么透彻！”</w:t>
      </w:r>
    </w:p>
    <w:p w14:paraId="1B84A3DE">
      <w:r>
        <w:t>“家学渊源而已。”陆沉谦虚道，心里却想：灵雪宗宗主亲传，能不透彻么？</w:t>
      </w:r>
    </w:p>
    <w:p w14:paraId="11BA1668">
      <w:r>
        <w:t>正聊得兴起，楼梯口忽然传来一道清冷的声音：</w:t>
      </w:r>
    </w:p>
    <w:p w14:paraId="75C20E8B">
      <w:r>
        <w:t>“陆沉。”</w:t>
      </w:r>
    </w:p>
    <w:p w14:paraId="0DA97C91">
      <w:r>
        <w:t>陆沉心头一跳，转头看去。</w:t>
      </w:r>
    </w:p>
    <w:p w14:paraId="77432D0D">
      <w:r>
        <w:t>韩灵雪不知何时下了楼。她换了身素白衣裙，长发依旧松松绾着，脸上没什么表情，但那双眼……冷得能冻死人。</w:t>
      </w:r>
    </w:p>
    <w:p w14:paraId="1AACEAE1">
      <w:r>
        <w:t>她缓步走来，每一步都踏得极稳。大堂里的喧哗声不知为何小了下去，好些人偷偷往这边看。</w:t>
      </w:r>
    </w:p>
    <w:p w14:paraId="515F76AA">
      <w:r>
        <w:t>“阿姐。”陆沉连忙起身，“你怎么下来了？不是要休息么？”</w:t>
      </w:r>
    </w:p>
    <w:p w14:paraId="0D3250C7">
      <w:r>
        <w:t>韩灵雪没理他，目光落在林月儿身上，上下打量一番，淡淡道：“这位是？”</w:t>
      </w:r>
    </w:p>
    <w:p w14:paraId="30D03E40">
      <w:r>
        <w:t>“哦，这位是林月儿林姑娘，流星剑传人。”陆沉介绍道，“林姑娘，这是我阿姐，韩雪。”</w:t>
      </w:r>
    </w:p>
    <w:p w14:paraId="515EC1A2">
      <w:r>
        <w:t>林月儿起身抱拳：“韩姐姐好。”</w:t>
      </w:r>
    </w:p>
    <w:p w14:paraId="6C23F0DD">
      <w:r>
        <w:t>韩灵雪微微颔首，算是回礼，却在陆沉身边坐下，对小翠道：“添副碗筷。”</w:t>
      </w:r>
    </w:p>
    <w:p w14:paraId="2F2B06EB">
      <w:r>
        <w:t>小翠赶紧送来碗筷，眼神在三人之间转了转，抿嘴偷笑。</w:t>
      </w:r>
    </w:p>
    <w:p w14:paraId="5E2CED99">
      <w:r>
        <w:t>气氛有些微妙。</w:t>
      </w:r>
    </w:p>
    <w:p w14:paraId="05B091F0">
      <w:r>
        <w:t>林月儿似乎感觉到什么，笑道：“韩姐姐也要南下？正好，我刚才还和陆兄弟说呢，咱们可以结伴同行——”</w:t>
      </w:r>
    </w:p>
    <w:p w14:paraId="1FF7D658">
      <w:r>
        <w:t>“不必。”韩灵雪打断她，声音平静却不容置疑，“我们姐弟习惯独行。”</w:t>
      </w:r>
    </w:p>
    <w:p w14:paraId="3B408E98">
      <w:r>
        <w:t>林月儿一愣。</w:t>
      </w:r>
    </w:p>
    <w:p w14:paraId="613BFADB">
      <w:r>
        <w:t>陆沉忙打圆场：“阿姐，林姑娘也是一番好意。而且她说最近官道不太平，多个伴多份照应嘛。”</w:t>
      </w:r>
    </w:p>
    <w:p w14:paraId="67A7B039">
      <w:r>
        <w:t>韩灵雪抬眼看他：“你觉得我需要别人照应？”</w:t>
      </w:r>
    </w:p>
    <w:p w14:paraId="15F328D7">
      <w:r>
        <w:t>这话里的冷意，连旁边的食客都感觉到了。</w:t>
      </w:r>
    </w:p>
    <w:p w14:paraId="146FDD3E">
      <w:r>
        <w:t>陆沉干笑：“我不是那个意思……”</w:t>
      </w:r>
    </w:p>
    <w:p w14:paraId="173F65EF">
      <w:r>
        <w:t>“那就吃饭。”韩灵雪拿起筷子，夹了块羊肉放到陆沉碗里，“多吃些，少说话。”</w:t>
      </w:r>
    </w:p>
    <w:p w14:paraId="10A2FFCE">
      <w:r>
        <w:t>林月儿看看韩灵雪，又看看陆沉，忽然明白了什么，眼中闪过一丝了然的笑意。她也不恼，反而举起酒杯：“韩姐姐说得对，吃饭吃饭！来，陆兄弟，我敬你一杯！”</w:t>
      </w:r>
    </w:p>
    <w:p w14:paraId="6E80D798">
      <w:r>
        <w:t>陆沉刚要举杯，韩灵雪忽然伸手，按住了他的手腕。</w:t>
      </w:r>
    </w:p>
    <w:p w14:paraId="01110201">
      <w:r>
        <w:t>“你酒量浅，少喝。”</w:t>
      </w:r>
    </w:p>
    <w:p w14:paraId="1A03B635">
      <w:r>
        <w:t>她的手指微凉，力道却不容反抗。陆沉感觉到她指尖有一丝轻微的颤抖——不是害怕，而是……生气？</w:t>
      </w:r>
    </w:p>
    <w:p w14:paraId="3F69B716">
      <w:r>
        <w:t>他乖乖放下酒杯：“听阿姐的。”</w:t>
      </w:r>
    </w:p>
    <w:p w14:paraId="31FB6A6D">
      <w:r>
        <w:t>这顿饭吃得颇为诡异。韩灵雪几乎不说话，只偶尔给陆沉夹菜。林月儿倒是洒脱，自顾自喝酒吃菜，还跟陆沉聊些江湖趣闻，每当陆沉接话，韩灵雪的眼神就会冷一分。</w:t>
      </w:r>
    </w:p>
    <w:p w14:paraId="6AA3D5CF">
      <w:r>
        <w:t>饭毕，林月儿起身告辞：“明日我辰时出发，如果二位改变主意，可以到镇口找我。若没有，那就江湖再会啦！”</w:t>
      </w:r>
    </w:p>
    <w:p w14:paraId="3FE7E26D">
      <w:r>
        <w:t>她冲陆沉眨眨眼，又对韩灵雪抱了抱拳，潇洒离去。</w:t>
      </w:r>
    </w:p>
    <w:p w14:paraId="61A87593">
      <w:r>
        <w:t>小翠过来收拾桌子，红着脸对陆沉说：“客官，您明天真要走呀？”</w:t>
      </w:r>
    </w:p>
    <w:p w14:paraId="02D7740A">
      <w:r>
        <w:t>“嗯，还要赶路。”陆沉笑道。</w:t>
      </w:r>
    </w:p>
    <w:p w14:paraId="50C2B689">
      <w:r>
        <w:t>“那……那今晚需不需要热水？我给您送上去？”小翠声音越说越小。</w:t>
      </w:r>
    </w:p>
    <w:p w14:paraId="7CCC9BBB">
      <w:r>
        <w:t>韩灵雪忽然起身：“不必。我们乏了，先回房。”</w:t>
      </w:r>
    </w:p>
    <w:p w14:paraId="5735CF7C">
      <w:r>
        <w:t>说完，她转身就往楼梯走。</w:t>
      </w:r>
    </w:p>
    <w:p w14:paraId="1E9496C7">
      <w:r>
        <w:t>陆沉对小翠抱歉地笑笑，赶紧跟上。</w:t>
      </w:r>
    </w:p>
    <w:p w14:paraId="1793E2EC">
      <w:r>
        <w:t>回到二楼走廊，韩灵雪在房门前停下，却没有进去。她背对着陆沉，声音听不出情绪：</w:t>
      </w:r>
    </w:p>
    <w:p w14:paraId="21F73F7D">
      <w:r>
        <w:t>“你很会招蜂引蝶。”</w:t>
      </w:r>
    </w:p>
    <w:p w14:paraId="2033C43C">
      <w:r>
        <w:t>陆沉心头一跳：“阿姐说笑了，我只是……”</w:t>
      </w:r>
    </w:p>
    <w:p w14:paraId="3B448F72">
      <w:r>
        <w:t>“那个林月儿，流星剑传人，师门在北地也算有名。”韩灵雪打断他，转过身来，眼中寒光闪烁，“但她三年前叛出师门，原因是盗走了师门秘典《流星七式》的后三式。如今北地江湖还在通缉她。”</w:t>
      </w:r>
    </w:p>
    <w:p w14:paraId="06D9D818">
      <w:r>
        <w:t>陆沉怔住：“阿姐怎么知道？”</w:t>
      </w:r>
    </w:p>
    <w:p w14:paraId="7B7B8A34">
      <w:r>
        <w:t>“我看过她的剑。”韩灵雪淡淡道，“剑鞘上的七星排列，是流星剑派的真传标记。但她的握剑手势，却多了三分诡谲——那是偷学后三式后留下的习惯。”</w:t>
      </w:r>
    </w:p>
    <w:p w14:paraId="04C99B4E">
      <w:r>
        <w:t>“那她……”</w:t>
      </w:r>
    </w:p>
    <w:p w14:paraId="42793DC3">
      <w:r>
        <w:t>“你若与她同行，不出三日，必有流星剑派的人找上门。”韩灵雪看着他，“到时候，你是护着她，还是护着你阿姐？”</w:t>
      </w:r>
    </w:p>
    <w:p w14:paraId="4F68D216">
      <w:r>
        <w:t>陆沉一时语塞。</w:t>
      </w:r>
    </w:p>
    <w:p w14:paraId="2ED9F1B4">
      <w:r>
        <w:t>韩灵雪却不再多说，推门进了房间，留下陆沉一个人在走廊发呆。</w:t>
      </w:r>
    </w:p>
    <w:p w14:paraId="508C1F60">
      <w:r>
        <w:t>他忽然意识到，师尊的醋意……好像比他预想的要严重。</w:t>
      </w:r>
    </w:p>
    <w:p w14:paraId="2519AB62">
      <w:r>
        <w:t>***</w:t>
      </w:r>
    </w:p>
    <w:p w14:paraId="6BEEECC0">
      <w:r>
        <w:t>是夜，陆沉躺在客栈床上，辗转难眠。</w:t>
      </w:r>
    </w:p>
    <w:p w14:paraId="7CBC4DB5">
      <w:r>
        <w:t>白日里的一幕幕在脑中回放：林月儿的爽朗笑声，小翠羞涩的眼神，还有师尊那冷得能冻死人的目光……</w:t>
      </w:r>
    </w:p>
    <w:p w14:paraId="3230F78E">
      <w:r>
        <w:t>他原本的计划是故意招惹几个女子，看师尊吃醋的样子，既满足自己的恶趣味，也能试探师尊的心意。可真正做了，心里却有些不是滋味。</w:t>
      </w:r>
    </w:p>
    <w:p w14:paraId="37C32F82">
      <w:r>
        <w:t>尤其是师尊最后那句话——“你是护着她，还是护着你阿姐？”</w:t>
      </w:r>
    </w:p>
    <w:p w14:paraId="40D1DC40">
      <w:r>
        <w:t>那语气里的失落，他听出来了。</w:t>
      </w:r>
    </w:p>
    <w:p w14:paraId="295EDA48">
      <w:r>
        <w:t>陆沉坐起身，叹了口气。窗外月色正好，他推开窗，想透透气，却看见隔壁房间的窗也开着。</w:t>
      </w:r>
    </w:p>
    <w:p w14:paraId="74FB029A">
      <w:r>
        <w:t>韩灵雪站在窗前，披着件单衣，仰头望着月亮。月光洒在她脸上，那张易容后依旧清丽的容颜，此刻有种说不出的寂寥。</w:t>
      </w:r>
    </w:p>
    <w:p w14:paraId="15B0E83D">
      <w:r>
        <w:t>陆沉心头一紧。</w:t>
      </w:r>
    </w:p>
    <w:p w14:paraId="70D32A73">
      <w:r>
        <w:t>他想起雪霁峰上的那些夜晚。师尊也是这样站在窗前，看雪，看月，一看就是很久。那时候他总以为她在想宗门事务，现在才明白，也许她只是在……孤独。</w:t>
      </w:r>
    </w:p>
    <w:p w14:paraId="7BC88B9E">
      <w:r>
        <w:t>一个背负着宗门存亡、身中寒毒、还要应对朝廷阴谋的女子，她的心里该有多重？</w:t>
      </w:r>
    </w:p>
    <w:p w14:paraId="2F260051">
      <w:r>
        <w:t>而自己，还在这里玩什么“刺激师尊”的把戏。</w:t>
      </w:r>
    </w:p>
    <w:p w14:paraId="778FE938">
      <w:r>
        <w:t>陆沉忽然觉得自己很混账。</w:t>
      </w:r>
    </w:p>
    <w:p w14:paraId="5C8FE082">
      <w:r>
        <w:t>“阿姐。”他轻声唤道。</w:t>
      </w:r>
    </w:p>
    <w:p w14:paraId="1A3F1D6C">
      <w:r>
        <w:t>韩灵雪转过头，看见他，微微一怔：“还没睡？”</w:t>
      </w:r>
    </w:p>
    <w:p w14:paraId="5604DFAB">
      <w:r>
        <w:t>“睡不着。”陆沉翻过窗台，跳到她窗前的屋檐上——两间房窗户相距不过五尺，以他的身手轻而易举，“阿姐呢？”</w:t>
      </w:r>
    </w:p>
    <w:p w14:paraId="33091D0B">
      <w:r>
        <w:t>韩灵雪沉默片刻：“想起些旧事。”</w:t>
      </w:r>
    </w:p>
    <w:p w14:paraId="681E7ED0">
      <w:r>
        <w:t>“什么旧事？”</w:t>
      </w:r>
    </w:p>
    <w:p w14:paraId="04514C7E">
      <w:r>
        <w:t>她没回答，反而问：“你觉得青云镇如何？”</w:t>
      </w:r>
    </w:p>
    <w:p w14:paraId="18C7394E">
      <w:r>
        <w:t>陆沉想了想：“热闹，繁华，比雪原镇有生气。”</w:t>
      </w:r>
    </w:p>
    <w:p w14:paraId="2C200837">
      <w:r>
        <w:t>“是啊。”韩灵雪轻声道，“二十年前，我随师父下山历练，也路过这里。那时镇上还没这么多店铺，但一样热闹。师父带我吃羊肉，看杂耍，还给我买了串糖葫芦。”</w:t>
      </w:r>
    </w:p>
    <w:p w14:paraId="472019DB">
      <w:r>
        <w:t>她的声音很轻，像在说梦话：“那时候我以为，天下就该是这样太平的。”</w:t>
      </w:r>
    </w:p>
    <w:p w14:paraId="332B2C5B">
      <w:r>
        <w:t>陆沉心里一酸。</w:t>
      </w:r>
    </w:p>
    <w:p w14:paraId="611D1524">
      <w:r>
        <w:t>他知道师尊的师父——也就是灵雪宗上任宗主——早在十五年前就陨落了。据说是修炼时走火入魔，但现在想来，未必不是朝廷的手笔。</w:t>
      </w:r>
    </w:p>
    <w:p w14:paraId="372E0BFC">
      <w:r>
        <w:t>“阿姐。”陆沉忽然说，“对不起。”</w:t>
      </w:r>
    </w:p>
    <w:p w14:paraId="351EBB00">
      <w:r>
        <w:t>韩灵雪看向他：“为何道歉？”</w:t>
      </w:r>
    </w:p>
    <w:p w14:paraId="5FD7A1A9">
      <w:r>
        <w:t>“白日里……我不该那样。”陆沉低下头，“我知道你是为我好。林月儿身份有问题，小翠……小翠也只是个普通姑娘，我不该招惹她们。”</w:t>
      </w:r>
    </w:p>
    <w:p w14:paraId="4AF903C1">
      <w:r>
        <w:t>韩灵雪没说话。</w:t>
      </w:r>
    </w:p>
    <w:p w14:paraId="71538124">
      <w:r>
        <w:t>许久，她才轻声道：“你长大了，有自己的心思，很正常。”</w:t>
      </w:r>
    </w:p>
    <w:p w14:paraId="6DF3D7B5">
      <w:r>
        <w:t>“可我的心思不在她们身上。”陆沉抬头，看着她的眼睛，“阿姐，我……”</w:t>
      </w:r>
    </w:p>
    <w:p w14:paraId="51AEC996">
      <w:r>
        <w:t>“夜深了，回去睡吧。”韩灵雪打断他，转身要关窗。</w:t>
      </w:r>
    </w:p>
    <w:p w14:paraId="371139C8">
      <w:r>
        <w:t>陆沉却伸手抵住窗框。</w:t>
      </w:r>
    </w:p>
    <w:p w14:paraId="2F121734">
      <w:r>
        <w:t>两人隔着一扇窗，一里一外，距离近得能听见彼此的呼吸。</w:t>
      </w:r>
    </w:p>
    <w:p w14:paraId="4B5AA0D4">
      <w:r>
        <w:t>“阿姐。”陆沉的声音很轻，却异常坚定，“这一路，我会保护好你。不管遇到什么，不管谁来，我都会站在你身前。”</w:t>
      </w:r>
    </w:p>
    <w:p w14:paraId="0A6F9623">
      <w:r>
        <w:t>韩灵雪的手指微微收紧。</w:t>
      </w:r>
    </w:p>
    <w:p w14:paraId="3BB46228">
      <w:r>
        <w:t>月色下，她的耳根又泛起了那抹熟悉的淡红。</w:t>
      </w:r>
    </w:p>
    <w:p w14:paraId="3379C2D1">
      <w:r>
        <w:t>“知道了。”她别过脸，“……回去睡觉。”</w:t>
      </w:r>
    </w:p>
    <w:p w14:paraId="26449653">
      <w:r>
        <w:t>这次陆沉没再坚持。他松开手，看着师尊关上窗，又在窗外站了一会儿，才翻回自己房间。</w:t>
      </w:r>
    </w:p>
    <w:p w14:paraId="71324238">
      <w:r>
        <w:t>躺在床上，他忽然笑了。</w:t>
      </w:r>
    </w:p>
    <w:p w14:paraId="3A8A4C5F">
      <w:r>
        <w:t>虽然过程和他想的不太一样，但结果……好像还不错。</w:t>
      </w:r>
    </w:p>
    <w:p w14:paraId="47D97A91">
      <w:r>
        <w:t>师尊吃醋了，真的吃醋了。</w:t>
      </w:r>
    </w:p>
    <w:p w14:paraId="5FD74049">
      <w:r>
        <w:t>而且，她没真的生气。</w:t>
      </w:r>
    </w:p>
    <w:p w14:paraId="52055947">
      <w:r>
        <w:t>陆沉翻了个身，心里盘算着：明天开始，还是收敛些吧。偶尔逗一逗可以，但不能太过。毕竟这趟南下的主要目的，是寻药，是查案，是保护师尊。</w:t>
      </w:r>
    </w:p>
    <w:p w14:paraId="22C239CF">
      <w:r>
        <w:t>至于那些“风流债”……暂且记下，等尘埃落定，再慢慢跟师尊算。</w:t>
      </w:r>
    </w:p>
    <w:p w14:paraId="0CDC1C30">
      <w:r>
        <w:t>窗外，月光如水。</w:t>
      </w:r>
    </w:p>
    <w:p w14:paraId="4E4F25EC">
      <w:r>
        <w:t>隔壁房间，韩灵雪靠在窗边，手轻轻按在胸口。</w:t>
      </w:r>
    </w:p>
    <w:p w14:paraId="25AEE674">
      <w:r>
        <w:t>那里，心跳得有些快。</w:t>
      </w:r>
    </w:p>
    <w:p w14:paraId="408BFC5D">
      <w:r>
        <w:t>她想起白日里陆沉对林月儿笑的样子，想起小翠红着脸看他，想起他接过酒杯时那副风流倜傥的模样……</w:t>
      </w:r>
    </w:p>
    <w:p w14:paraId="7A036A5E">
      <w:r>
        <w:t>心里有股无名火，烧得她难受。</w:t>
      </w:r>
    </w:p>
    <w:p w14:paraId="4E481E2D">
      <w:r>
        <w:t>她知道这不对。她是师尊，他是弟子，就算如今伪装成姐弟，也不该有这种心思。</w:t>
      </w:r>
    </w:p>
    <w:p w14:paraId="52B97F8A">
      <w:r>
        <w:t>可控制不住。</w:t>
      </w:r>
    </w:p>
    <w:p w14:paraId="3B56C0EE">
      <w:r>
        <w:t>当他伸手抵住窗框，说“我会站在你身前”时，她几乎要沉溺在那双眼睛里。</w:t>
      </w:r>
    </w:p>
    <w:p w14:paraId="59FA62BE">
      <w:r>
        <w:t>韩灵雪闭上眼，深深吸了口气。</w:t>
      </w:r>
    </w:p>
    <w:p w14:paraId="7F94534A">
      <w:r>
        <w:t>不能再这样下去了。</w:t>
      </w:r>
    </w:p>
    <w:p w14:paraId="6CE94E18">
      <w:r>
        <w:t>得保持距离，得清醒，得记住自己的身份和使命。</w:t>
      </w:r>
    </w:p>
    <w:p w14:paraId="4D925DBE">
      <w:r>
        <w:t>可是……</w:t>
      </w:r>
    </w:p>
    <w:p w14:paraId="3689C901">
      <w:r>
        <w:t>她睁开眼，望向窗外皎洁的月。</w:t>
      </w:r>
    </w:p>
    <w:p w14:paraId="23FDB9B3">
      <w:r>
        <w:t>那夜雪霁峰暖阁，他睡在帘外，呼吸平稳绵长。她隔着帘子看了他一夜，心里是从未有过的安宁。</w:t>
      </w:r>
    </w:p>
    <w:p w14:paraId="7F701AF6">
      <w:r>
        <w:t>那样的安宁，她还想再要。</w:t>
      </w:r>
    </w:p>
    <w:p w14:paraId="4B5E3052">
      <w:r>
        <w:t>哪怕只有片刻。</w:t>
      </w:r>
    </w:p>
    <w:p w14:paraId="60EFE34D">
      <w:r>
        <w:t>***</w:t>
      </w:r>
    </w:p>
    <w:p w14:paraId="59651548">
      <w:r>
        <w:t>翌日清晨，陆沉下楼时，韩灵雪已经坐在大堂用早饭。</w:t>
      </w:r>
    </w:p>
    <w:p w14:paraId="016B3807">
      <w:r>
        <w:t>她换回了那身素色衣裙，神色平静，仿佛昨夜窗前那一幕从未发生。</w:t>
      </w:r>
    </w:p>
    <w:p w14:paraId="791BD613">
      <w:r>
        <w:t>“阿姐早。”陆沉在她对面坐下。</w:t>
      </w:r>
    </w:p>
    <w:p w14:paraId="4C8AED9E">
      <w:r>
        <w:t>“嗯。”韩灵雪应了声，推过来一碗粥，“吃完去换马，辰时出发。”</w:t>
      </w:r>
    </w:p>
    <w:p w14:paraId="7DD39900">
      <w:r>
        <w:t>陆沉乖乖喝粥，眼睛却偷瞄她。</w:t>
      </w:r>
    </w:p>
    <w:p w14:paraId="647C3E7A">
      <w:r>
        <w:t>小翠过来添茶，见到陆沉，眼睛一亮：“客官早呀！昨晚睡得好么？”</w:t>
      </w:r>
    </w:p>
    <w:p w14:paraId="484ED9C1">
      <w:r>
        <w:t>“挺好的。”陆沉笑道，“多谢姑娘关心。”</w:t>
      </w:r>
    </w:p>
    <w:p w14:paraId="3E1506C1">
      <w:r>
        <w:t>小翠脸一红，正要说什么，韩灵雪忽然开口：“小二，结账。”</w:t>
      </w:r>
    </w:p>
    <w:p w14:paraId="2A9B6CEA">
      <w:r>
        <w:t>她的声音不大，却带着一股不容置疑的冷意。小翠缩了缩脖子，赶紧去叫掌柜。</w:t>
      </w:r>
    </w:p>
    <w:p w14:paraId="6407A75E">
      <w:r>
        <w:t>陆沉忍笑忍得辛苦。</w:t>
      </w:r>
    </w:p>
    <w:p w14:paraId="0FEEA133">
      <w:r>
        <w:t>两人结了账，去镇上的马市挑了两匹好马。韩灵雪选马眼光毒辣，挑的都是耐力上乘的良驹，价钱却压得极低，让那马贩子愁眉苦脸。</w:t>
      </w:r>
    </w:p>
    <w:p w14:paraId="44AE8C98">
      <w:r>
        <w:t>“阿姐厉害。”陆沉牵着马，由衷赞叹。</w:t>
      </w:r>
    </w:p>
    <w:p w14:paraId="2B04A58F">
      <w:r>
        <w:t>韩灵雪翻身上马，动作利落飒爽：“走吧。”</w:t>
      </w:r>
    </w:p>
    <w:p w14:paraId="2BA67E56">
      <w:r>
        <w:t>两人策马出了青云镇。镇口处，陆沉果然看见了林月儿——她牵着匹马，正朝这边张望。</w:t>
      </w:r>
    </w:p>
    <w:p w14:paraId="3BF033ED">
      <w:r>
        <w:t>见到陆沉，她眼睛一亮，挥了挥手。</w:t>
      </w:r>
    </w:p>
    <w:p w14:paraId="6F8E0361">
      <w:r>
        <w:t>陆沉下意识要回应，却听身侧的韩灵雪冷声道：“驾！”</w:t>
      </w:r>
    </w:p>
    <w:p w14:paraId="2BD6885F">
      <w:r>
        <w:t>她一提缰绳，马儿疾驰而出。</w:t>
      </w:r>
    </w:p>
    <w:p w14:paraId="48207177">
      <w:r>
        <w:t>陆沉赶紧跟上，经过林月儿身边时，只能抱歉地笑了笑，做了个“后会有期”的手势。</w:t>
      </w:r>
    </w:p>
    <w:p w14:paraId="7DAE4DB1">
      <w:r>
        <w:t>林月儿看着两人远去的背影，忽然笑了。</w:t>
      </w:r>
    </w:p>
    <w:p w14:paraId="52840B4F">
      <w:r>
        <w:t>“韩姐姐啊韩姐姐，”她轻声自语，“你这醋意，怕是连自己都没察觉吧？”</w:t>
      </w:r>
    </w:p>
    <w:p w14:paraId="4AB87CF7">
      <w:r>
        <w:t>她翻身上马，却选了另一条路——不是南下，而是折返向北。</w:t>
      </w:r>
    </w:p>
    <w:p w14:paraId="7DC2931E">
      <w:r>
        <w:t>有些事，她得回去查清楚。</w:t>
      </w:r>
    </w:p>
    <w:p w14:paraId="637212DD">
      <w:r>
        <w:t>那个陆沉……总觉得在哪里见过。</w:t>
      </w:r>
    </w:p>
    <w:p w14:paraId="060F77A5">
      <w:r>
        <w:t>***</w:t>
      </w:r>
    </w:p>
    <w:p w14:paraId="080841D2">
      <w:r>
        <w:t>官道上，两骑并行。</w:t>
      </w:r>
    </w:p>
    <w:p w14:paraId="3A92247B">
      <w:r>
        <w:t>韩灵雪一直没说话，只是策马疾驰。陆沉跟在身侧，偶尔偷看她，心里琢磨着该怎么哄。</w:t>
      </w:r>
    </w:p>
    <w:p w14:paraId="42D05BEC">
      <w:r>
        <w:t>行了约莫一个时辰，前方出现岔路。一条是宽敞官道，一条是狭窄山路。</w:t>
      </w:r>
    </w:p>
    <w:p w14:paraId="56C62252">
      <w:r>
        <w:t>韩灵雪勒马停下，看了眼路旁的界碑，忽然道：“走山路。”</w:t>
      </w:r>
    </w:p>
    <w:p w14:paraId="36066DE9">
      <w:r>
        <w:t>“山路难行，阿姐为何……”</w:t>
      </w:r>
    </w:p>
    <w:p w14:paraId="599C2D8C">
      <w:r>
        <w:t>“官道前方五十里，有镇武司的哨卡。”韩灵雪淡淡道，“昨日在客栈，我听那几个商人议论的。”</w:t>
      </w:r>
    </w:p>
    <w:p w14:paraId="54FC7F9C">
      <w:r>
        <w:t>陆沉心头一凛。</w:t>
      </w:r>
    </w:p>
    <w:p w14:paraId="1049A017">
      <w:r>
        <w:t>镇武司的触角，已经伸到这么远的地方了？</w:t>
      </w:r>
    </w:p>
    <w:p w14:paraId="49C91C83">
      <w:r>
        <w:t>“好，听阿姐的。”</w:t>
      </w:r>
    </w:p>
    <w:p w14:paraId="672DDA93">
      <w:r>
        <w:t>两人拨马上了山路。这条路果然崎岖，马只能缓行。两侧林木渐密，遮天蔽日，气氛顿时安静下来。</w:t>
      </w:r>
    </w:p>
    <w:p w14:paraId="5A54A0A8">
      <w:r>
        <w:t>又行了一段，韩灵雪忽然开口：</w:t>
      </w:r>
    </w:p>
    <w:p w14:paraId="16AC2DF2">
      <w:r>
        <w:t>“昨夜你说的那些话，我记下了。”</w:t>
      </w:r>
    </w:p>
    <w:p w14:paraId="5E1FE829">
      <w:r>
        <w:t>陆沉一愣。</w:t>
      </w:r>
    </w:p>
    <w:p w14:paraId="3834813E">
      <w:r>
        <w:t>“但有些事，不是你想的那么简单。”韩灵雪目视前方，声音平静，“我身上的寒毒，朝廷的阴谋，宗门的存亡……这些重担，不该压在你肩上。”</w:t>
      </w:r>
    </w:p>
    <w:p w14:paraId="3BA9C6DB">
      <w:r>
        <w:t>“可我愿意——”</w:t>
      </w:r>
    </w:p>
    <w:p w14:paraId="7DB592E8">
      <w:r>
        <w:t>“我不愿意。”韩灵雪打断他，终于转过头，目光复杂地看着他，“陆沉，你还年轻，前途无量。我不希望你因为我，卷进这趟浑水。”</w:t>
      </w:r>
    </w:p>
    <w:p w14:paraId="62A24D41">
      <w:r>
        <w:t>陆沉笑了：“阿姐，我已经卷进来了。从你收我为徒那天起，从我知道陆家灭门可能和皇室有关那天起，我就已经在这浑水里了。”</w:t>
      </w:r>
    </w:p>
    <w:p w14:paraId="3601076C">
      <w:r>
        <w:t>韩灵雪怔住。</w:t>
      </w:r>
    </w:p>
    <w:p w14:paraId="174659A8">
      <w:r>
        <w:t>“所以啊，”陆沉策马靠近，与她并辔而行，“咱们谁也别说谁。这趟浑水，我陪你蹚。这千斤重担，我帮你扛。”</w:t>
      </w:r>
    </w:p>
    <w:p w14:paraId="79787749">
      <w:r>
        <w:t>他顿了顿，声音轻了下来：“只要你……别总把我推开。”</w:t>
      </w:r>
    </w:p>
    <w:p w14:paraId="4F4E97B4">
      <w:r>
        <w:t>林间有风过，吹起韩灵雪鬓边的发丝。她别过脸，许久，才轻声道：</w:t>
      </w:r>
    </w:p>
    <w:p w14:paraId="0C36B3A4">
      <w:r>
        <w:t>“……知道了。”</w:t>
      </w:r>
    </w:p>
    <w:p w14:paraId="04057D63">
      <w:r>
        <w:t>很轻很轻的两个字。</w:t>
      </w:r>
    </w:p>
    <w:p w14:paraId="1C10E32C">
      <w:r>
        <w:t>但陆沉听见了。</w:t>
      </w:r>
    </w:p>
    <w:p w14:paraId="5FD26031">
      <w:r>
        <w:t>他嘴角勾起，心里那点因为“风流计划”受挫而产生的失落，瞬间烟消云散。</w:t>
      </w:r>
    </w:p>
    <w:p w14:paraId="57B67EF2">
      <w:r>
        <w:t>师尊的醋意，师尊的关心，师尊此刻这别扭的妥协……都比任何女子的青睐，更让他心动。</w:t>
      </w:r>
    </w:p>
    <w:p w14:paraId="2064272D">
      <w:r>
        <w:t>山路蜿蜒，前路漫漫。</w:t>
      </w:r>
    </w:p>
    <w:p w14:paraId="4ADA37ED">
      <w:r>
        <w:t>但身侧有人同行，便不觉孤单。</w:t>
      </w:r>
    </w:p>
    <w:p w14:paraId="5D4A846B">
      <w:r>
        <w:t>陆沉望着韩灵雪的侧影，心里暗暗发誓：</w:t>
      </w:r>
    </w:p>
    <w:p w14:paraId="3C7F8C42">
      <w:r>
        <w:t>这一路，他要寻药，要查案，要变强。</w:t>
      </w:r>
    </w:p>
    <w:p w14:paraId="4FF5C35C">
      <w:r>
        <w:t>更要让这块冰，一点一点，为他融化。</w:t>
      </w:r>
    </w:p>
    <w:p w14:paraId="6476E71E">
      <w:pPr>
        <w:pStyle w:val="4"/>
      </w:pPr>
      <w:r>
        <w:t>魔影突袭显神威</w:t>
      </w:r>
    </w:p>
    <w:p w14:paraId="23C3D80D">
      <w:r>
        <w:t># 第二卷·红尘历练 第五章：魔影突袭显神威</w:t>
      </w:r>
    </w:p>
    <w:p w14:paraId="461B66CF">
      <w:r>
        <w:t>山路行至第三日，林木愈发茂密，已入深山腹地。</w:t>
      </w:r>
    </w:p>
    <w:p w14:paraId="7D789E91">
      <w:r>
        <w:t>按照韩灵雪持有的那份残旧地图所示，前往南疆烈焰谷的捷径需穿过一处名为“幽谷”的险地。此地两侧峭壁如削，谷中终年雾气弥漫，据说常有奇珍异草生长，却也潜伏着不少凶兽——以及比凶兽更危险的东西。</w:t>
      </w:r>
    </w:p>
    <w:p w14:paraId="3062A8CA">
      <w:r>
        <w:t>“今夜在谷口扎营，明日清晨入谷。”韩灵雪勒马，望着前方雾气朦胧的谷口，神色凝重。</w:t>
      </w:r>
    </w:p>
    <w:p w14:paraId="6FA93BDD">
      <w:r>
        <w:t>陆沉点头，翻身下马，熟练地开始清理营地。这几日相处，他渐渐摸清了师尊在“韩雪”这个伪装下的习惯——她依然话少，但不再总是拒人千里；她会在他生火时默默递来干柴，会在夜晚守夜时让他多睡半个时辰。</w:t>
      </w:r>
    </w:p>
    <w:p w14:paraId="75AD1FC4">
      <w:r>
        <w:t>这些细微的改变，让陆沉心头暖意渐生。</w:t>
      </w:r>
    </w:p>
    <w:p w14:paraId="48E6EFF4">
      <w:r>
        <w:t>篝火燃起，橘黄的火光映照着韩灵雪安静的侧脸。她盘膝而坐，正运转功法抵御夜间骤降的寒气——寒毒虽未发作，但她的脸色在火光下仍显苍白。</w:t>
      </w:r>
    </w:p>
    <w:p w14:paraId="47D834D0">
      <w:r>
        <w:t>陆沉默默解下自己的外袍，披在她肩上。</w:t>
      </w:r>
    </w:p>
    <w:p w14:paraId="798CF81B">
      <w:r>
        <w:t>韩灵雪睁眼看他。</w:t>
      </w:r>
    </w:p>
    <w:p w14:paraId="58184DCB">
      <w:r>
        <w:t>“我不冷。”陆沉笑道，“倒是阿姐，脸色不太好。”</w:t>
      </w:r>
    </w:p>
    <w:p w14:paraId="7DD7BE2D">
      <w:r>
        <w:t>韩灵雪沉默片刻，没有拒绝。那外袍上还带着他的体温，裹在身上，确实驱散了几分寒意。</w:t>
      </w:r>
    </w:p>
    <w:p w14:paraId="1D150BCB">
      <w:r>
        <w:t>“明日入谷，你跟紧我。”她轻声嘱咐，“幽谷地形复杂，雾气又重，容易走散。”</w:t>
      </w:r>
    </w:p>
    <w:p w14:paraId="230D9A6A">
      <w:r>
        <w:t>“好。”陆沉应着，往火堆里添了根柴，“阿姐，那‘雪莲心’真在烈焰谷？”</w:t>
      </w:r>
    </w:p>
    <w:p w14:paraId="5A700FD9">
      <w:r>
        <w:t>“古籍记载如此。”韩灵雪道，“雪莲心乃极寒之地产出的纯阳之物，本就罕见。烈焰谷地火旺盛，阴阳交汇处，最有可能孕育此物。只是……”</w:t>
      </w:r>
    </w:p>
    <w:p w14:paraId="2A0556BC">
      <w:r>
        <w:t>“只是什么？”</w:t>
      </w:r>
    </w:p>
    <w:p w14:paraId="53CE2D8E">
      <w:r>
        <w:t>“只是这等天材地宝，必有守护之物或势力觊觎。”韩灵雪目光投向黑暗的谷口，“我们这一路太顺了。”</w:t>
      </w:r>
    </w:p>
    <w:p w14:paraId="6100FF32">
      <w:r>
        <w:t>陆沉心头微凛。</w:t>
      </w:r>
    </w:p>
    <w:p w14:paraId="316E1A46">
      <w:r>
        <w:t>确实，自离开青云镇改走山路，除了一些小型妖兽骚扰，竟再没遇到其他阻碍。镇武司的哨卡没有追来，江湖上的麻烦也未找上门——这在如今动荡的北境，反而显得反常。</w:t>
      </w:r>
    </w:p>
    <w:p w14:paraId="26A6B828">
      <w:r>
        <w:t>“阿姐是担心……”</w:t>
      </w:r>
    </w:p>
    <w:p w14:paraId="02A5CB1F">
      <w:r>
        <w:t>“睡觉吧。”韩灵雪打断他，“明日还需赶路。”</w:t>
      </w:r>
    </w:p>
    <w:p w14:paraId="393F5A31">
      <w:r>
        <w:t>她合衣躺下，背对火堆。陆沉看着她纤瘦的背影，心里那股保护欲愈发强烈。</w:t>
      </w:r>
    </w:p>
    <w:p w14:paraId="64D37CFF">
      <w:r>
        <w:t>师尊为他承担了太多。</w:t>
      </w:r>
    </w:p>
    <w:p w14:paraId="20DE0613">
      <w:r>
        <w:t>这一次，换他来守护。</w:t>
      </w:r>
    </w:p>
    <w:p w14:paraId="7ACF8DEB">
      <w:r>
        <w:t>***</w:t>
      </w:r>
    </w:p>
    <w:p w14:paraId="23E75BF2">
      <w:r>
        <w:t>翌日清晨，雾气未散，两人便牵马入谷。</w:t>
      </w:r>
    </w:p>
    <w:p w14:paraId="0BE085D6">
      <w:r>
        <w:t>幽谷果然名不虚传。谷中白雾如纱，能见度不足十丈，两侧岩壁湿滑，长满青苔。脚下小路崎岖，碎石遍布，马匹走得艰难。</w:t>
      </w:r>
    </w:p>
    <w:p w14:paraId="0F411F37">
      <w:r>
        <w:t>陆沉走在前面探路，韩灵雪紧随其后。她的神识已悄然铺开，警惕着四周动静。</w:t>
      </w:r>
    </w:p>
    <w:p w14:paraId="2FCE7864">
      <w:r>
        <w:t>行至午时，雾气稍淡。前方隐约可见一片开阔地，岩壁间有泉水潺潺而下，形成一汪清澈水潭。</w:t>
      </w:r>
    </w:p>
    <w:p w14:paraId="7B74E18D">
      <w:r>
        <w:t>“在此歇息片刻。”韩灵雪道。</w:t>
      </w:r>
    </w:p>
    <w:p w14:paraId="367DA3D5">
      <w:r>
        <w:t>两人在水潭边坐下，陆沉取出干粮分食。正吃着，他忽然动作一顿。</w:t>
      </w:r>
    </w:p>
    <w:p w14:paraId="667AB7ED">
      <w:r>
        <w:t>“阿姐，有血腥味。”</w:t>
      </w:r>
    </w:p>
    <w:p w14:paraId="3F4DC94F">
      <w:r>
        <w:t>韩灵雪也已察觉。她起身，目光扫向水潭对岸的灌木丛。那里，几片叶子沾染了暗红。</w:t>
      </w:r>
    </w:p>
    <w:p w14:paraId="0E1C5DE8">
      <w:r>
        <w:t>两人对视一眼，悄然靠近。</w:t>
      </w:r>
    </w:p>
    <w:p w14:paraId="4504C481">
      <w:r>
        <w:t>拨开灌木，一具尸体赫然入目。</w:t>
      </w:r>
    </w:p>
    <w:p w14:paraId="2334959D">
      <w:r>
        <w:t>那是个中年汉子，穿着粗布短打，胸口一道狰狞的伤口，深可见骨。尸体尚温，死亡时间不超过两个时辰。</w:t>
      </w:r>
    </w:p>
    <w:p w14:paraId="723469CF">
      <w:r>
        <w:t>“是采药人。”韩灵雪蹲下检查，“伤口边缘有灼烧痕迹，不是普通兵刃所伤。”</w:t>
      </w:r>
    </w:p>
    <w:p w14:paraId="5296BDD4">
      <w:r>
        <w:t>陆沉心头警铃大作。他环顾四周，神识全力展开——下一刻，他脸色骤变！</w:t>
      </w:r>
    </w:p>
    <w:p w14:paraId="3535D2B8">
      <w:r>
        <w:t>“退！”</w:t>
      </w:r>
    </w:p>
    <w:p w14:paraId="036BB808">
      <w:r>
        <w:t>几乎在同一瞬间，破空声从四面八方袭来！</w:t>
      </w:r>
    </w:p>
    <w:p w14:paraId="409F4B47">
      <w:r>
        <w:t>数十道黑影从雾气中窜出，手中兵刃寒光凛冽，直扑二人！</w:t>
      </w:r>
    </w:p>
    <w:p w14:paraId="6B1BA772">
      <w:r>
        <w:t>韩灵雪反应极快，素手一扬，腰间软剑已然出鞘。剑光如雪，瞬间斩落三支袭来的弩箭。她身形飘然后退，与陆沉背靠背而立。</w:t>
      </w:r>
    </w:p>
    <w:p w14:paraId="1C0D1F98">
      <w:r>
        <w:t>“什么人？”她冷声喝道。</w:t>
      </w:r>
    </w:p>
    <w:p w14:paraId="0515007E">
      <w:r>
        <w:t>雾气中传来一声怪笑。</w:t>
      </w:r>
    </w:p>
    <w:p w14:paraId="33654FA9">
      <w:r>
        <w:t>“灵雪宗韩宗主，久仰大名。”</w:t>
      </w:r>
    </w:p>
    <w:p w14:paraId="72926EE9">
      <w:r>
        <w:t>一个红衣身影缓缓走出。那是个约莫二十七八岁的青年，面容阴柔苍白，唇色猩红如血。他手持一柄奇形弯刀，刀身刻满诡异符文，隐隐有血气缭绕。</w:t>
      </w:r>
    </w:p>
    <w:p w14:paraId="1C4E91DB">
      <w:r>
        <w:t>他身后，二十余名黑衣人呈扇形散开，个个气息阴冷，显然都是好手。</w:t>
      </w:r>
    </w:p>
    <w:p w14:paraId="4920A280">
      <w:r>
        <w:t>韩灵雪瞳孔微缩：“血煞刀……你是魔教血煞圣子？”</w:t>
      </w:r>
    </w:p>
    <w:p w14:paraId="207D3733">
      <w:r>
        <w:t>“韩宗主好眼力。”血煞咧嘴一笑，露出森白牙齿，“本圣子奉命在此等候多时了。交出‘地火灵芝’，留你们全尸。”</w:t>
      </w:r>
    </w:p>
    <w:p w14:paraId="3F0B96F3">
      <w:r>
        <w:t>陆沉心头一震。</w:t>
      </w:r>
    </w:p>
    <w:p w14:paraId="6A1E7CEE">
      <w:r>
        <w:t>地火灵芝——那是治疗火毒、稳固灵脉的珍稀灵药，确实可能生长在幽谷这种阴阳交汇之地。但对方怎知他们会来？又怎知他们需要此物？</w:t>
      </w:r>
    </w:p>
    <w:p w14:paraId="6412154B">
      <w:r>
        <w:t>除非……有人泄露了行踪。</w:t>
      </w:r>
    </w:p>
    <w:p w14:paraId="4B4404D3">
      <w:r>
        <w:t>“魔教何时也做起拦路抢劫的勾当了？”韩灵雪冷笑，“想要灵芝，自己去找。”</w:t>
      </w:r>
    </w:p>
    <w:p w14:paraId="7BC74DA3">
      <w:r>
        <w:t>“啧，韩宗主还是这般硬气。”血煞把玩着弯刀，“可惜啊，你身中寒毒，实力剩不到七成。至于你身边这个小徒弟……”</w:t>
      </w:r>
    </w:p>
    <w:p w14:paraId="2550A57E">
      <w:r>
        <w:t>他目光落在陆沉身上，充满戏谑：“炼气三层？灵雪宗真是没人了，带这种废物出来寻药。”</w:t>
      </w:r>
    </w:p>
    <w:p w14:paraId="3D254AA8">
      <w:r>
        <w:t>陆沉面无表情，握剑的手却紧了紧。</w:t>
      </w:r>
    </w:p>
    <w:p w14:paraId="1138F148">
      <w:r>
        <w:t>“少废话。”韩灵雪剑指血煞，“要战便战。”</w:t>
      </w:r>
    </w:p>
    <w:p w14:paraId="1AA22DD5">
      <w:r>
        <w:t>“成全你！”</w:t>
      </w:r>
    </w:p>
    <w:p w14:paraId="2F035553">
      <w:r>
        <w:t>血煞身影骤然消失！下一刻，他已出现在韩灵雪身侧，弯刀划出一道血红弧光！</w:t>
      </w:r>
    </w:p>
    <w:p w14:paraId="53FFA3BE">
      <w:r>
        <w:t>韩灵雪举剑格挡，金铁交鸣之声响彻山谷。两人瞬间战作一团，剑光刀影纵横，所过之处岩石崩裂，水潭炸起丈高水花！</w:t>
      </w:r>
    </w:p>
    <w:p w14:paraId="1033ADA2">
      <w:r>
        <w:t>陆沉正要上前相助，四名黑衣人已围了上来。</w:t>
      </w:r>
    </w:p>
    <w:p w14:paraId="48742A53">
      <w:r>
        <w:t>“小子，乖乖受死！”</w:t>
      </w:r>
    </w:p>
    <w:p w14:paraId="6A0685A5">
      <w:r>
        <w:t>四柄长刀同时劈落！陆沉眼神一冷，脚下步伐陡然变幻——灵雪宗基础步法“踏雪无痕”施展开来，身形如鬼魅般从刀网缝隙中滑出。</w:t>
      </w:r>
    </w:p>
    <w:p w14:paraId="3F16A26D">
      <w:r>
        <w:t>反手一剑！</w:t>
      </w:r>
    </w:p>
    <w:p w14:paraId="00BEFE1C">
      <w:r>
        <w:t>最左侧的黑衣人咽喉溅血，瞪大眼睛倒下。</w:t>
      </w:r>
    </w:p>
    <w:p w14:paraId="41D73EC0">
      <w:r>
        <w:t>另外三人一惊，攻势稍缓。陆沉却不给他们反应时间，剑招连绵而出——仍是灵雪宗基础剑法“飘雪十三式”，但在他手中，这平平无奇的剑法竟多了几分难以捉摸的诡变。</w:t>
      </w:r>
    </w:p>
    <w:p w14:paraId="1F813A0B">
      <w:r>
        <w:t>剑光如雪片纷飞，第二人胸口中剑，第三人持刀的手臂齐肩而断！</w:t>
      </w:r>
    </w:p>
    <w:p w14:paraId="32739439">
      <w:r>
        <w:t>最后一人骇然后退，却见陆沉剑尖已点至眉心。</w:t>
      </w:r>
    </w:p>
    <w:p w14:paraId="45ED30D2">
      <w:r>
        <w:t>“留活口。”韩灵雪的声音从战圈中传来，带着微微喘息。</w:t>
      </w:r>
    </w:p>
    <w:p w14:paraId="2A86577B">
      <w:r>
        <w:t>陆沉剑势一收，改刺为拍，剑身拍在那人太阳穴上，将其击晕。</w:t>
      </w:r>
    </w:p>
    <w:p w14:paraId="557A8584">
      <w:r>
        <w:t>他抬眼看向师尊那边的战况，心头一紧。</w:t>
      </w:r>
    </w:p>
    <w:p w14:paraId="42AD566B">
      <w:r>
        <w:t>韩灵雪剑法精妙，但正如血煞所说，寒毒影响下，她的灵力运转滞涩，速度力量都打了折扣。而血煞刀法狠辣刁钻，每一击都带着腐蚀性的血气，韩灵雪需分心抵御，渐渐落入下风。</w:t>
      </w:r>
    </w:p>
    <w:p w14:paraId="6E4E6A25">
      <w:r>
        <w:t>又是一次硬拼，韩灵雪连退三步，脸色更白了一分。</w:t>
      </w:r>
    </w:p>
    <w:p w14:paraId="24A2C540">
      <w:r>
        <w:t>“师尊！”陆沉忍不住喊出声。</w:t>
      </w:r>
    </w:p>
    <w:p w14:paraId="1557678F">
      <w:r>
        <w:t>这一声“师尊”，让血煞眼中闪过精光：“果然是你！韩灵雪，你伪装下山，是为了给这小徒弟寻药疗伤？啧啧，师徒情深啊——”</w:t>
      </w:r>
    </w:p>
    <w:p w14:paraId="302E5B03">
      <w:r>
        <w:t>他话音未落，忽然刀势一变，不再攻向韩灵雪，反而直扑陆沉！</w:t>
      </w:r>
    </w:p>
    <w:p w14:paraId="6966D27C">
      <w:r>
        <w:t>“先杀你这废物徒弟，看你心不心疼！”</w:t>
      </w:r>
    </w:p>
    <w:p w14:paraId="5ECD7E87">
      <w:r>
        <w:t>血色刀光如毒蛇吐信，瞬息已至陆沉面门！</w:t>
      </w:r>
    </w:p>
    <w:p w14:paraId="19B64A97">
      <w:r>
        <w:t>“陆沉躲开！”韩灵雪厉喝，不顾自身空门大露，挺剑疾刺血煞后背，意图围魏救赵。</w:t>
      </w:r>
    </w:p>
    <w:p w14:paraId="27230856">
      <w:r>
        <w:t>但血煞早有防备，反手一刀格开她的剑，另一手的刀势却丝毫未减！</w:t>
      </w:r>
    </w:p>
    <w:p w14:paraId="38F82AD1">
      <w:r>
        <w:t>眼看刀锋就要斩落——</w:t>
      </w:r>
    </w:p>
    <w:p w14:paraId="6DD8719C">
      <w:r>
        <w:t>陆沉动了。</w:t>
      </w:r>
    </w:p>
    <w:p w14:paraId="17BE6F6E">
      <w:r>
        <w:t>他没有躲。</w:t>
      </w:r>
    </w:p>
    <w:p w14:paraId="672236CD">
      <w:r>
        <w:t>他抬起了剑。</w:t>
      </w:r>
    </w:p>
    <w:p w14:paraId="6BE3A23A">
      <w:r>
        <w:t>那一瞬间，他周身气质陡然变了。之前的谨慎、隐忍、甚至那几分玩世不恭的轻佻，全部消失不见。取而代之的，是一种冰冷的、凛冽的、仿佛雪山之巅万年寒冰般的锋芒。</w:t>
      </w:r>
    </w:p>
    <w:p w14:paraId="36DC61A7">
      <w:r>
        <w:t>剑起。</w:t>
      </w:r>
    </w:p>
    <w:p w14:paraId="76400321">
      <w:r>
        <w:t>没有惊天动地的声势，没有炫目的光华。</w:t>
      </w:r>
    </w:p>
    <w:p w14:paraId="2D8DB876">
      <w:r>
        <w:t>只有一道淡淡的、几乎看不见的剑影，如一片雪花，轻盈飘向血煞的咽喉。</w:t>
      </w:r>
    </w:p>
    <w:p w14:paraId="4B2E9A67">
      <w:r>
        <w:t>血煞瞳孔骤缩！</w:t>
      </w:r>
    </w:p>
    <w:p w14:paraId="4780A446">
      <w:r>
        <w:t>他修行二十余年，历经大小厮杀百余场，对危险的直觉早已刻入骨髓。这一剑看似平淡，却让他浑身的汗毛都竖了起来！</w:t>
      </w:r>
    </w:p>
    <w:p w14:paraId="593AD36C">
      <w:r>
        <w:t>退！</w:t>
      </w:r>
    </w:p>
    <w:p w14:paraId="165F6B45">
      <w:r>
        <w:t>他硬生生收住刀势，身形暴退三丈！</w:t>
      </w:r>
    </w:p>
    <w:p w14:paraId="7539BE50">
      <w:r>
        <w:t>然而那道剑影如影随形，速度不快，却仿佛锁定了空间，无论他如何闪避，剑尖始终指向他的要害。</w:t>
      </w:r>
    </w:p>
    <w:p w14:paraId="6C1444FE">
      <w:r>
        <w:t>“这是什么剑法？！”血煞惊骇怒吼。</w:t>
      </w:r>
    </w:p>
    <w:p w14:paraId="4DCBAF68">
      <w:r>
        <w:t>陆沉不答。</w:t>
      </w:r>
    </w:p>
    <w:p w14:paraId="4BAA2506">
      <w:r>
        <w:t>他脚步轻踏，第二步踏出时，身形已如鬼魅般出现在血煞左侧。剑影一分为三，分袭上中下三路。</w:t>
      </w:r>
    </w:p>
    <w:p w14:paraId="4DBEF7C0">
      <w:r>
        <w:t>血煞挥刀狂斩，刀气纵横，将三道剑影尽数绞碎。但他还来不及松口气，却见那些破碎的剑影并未消散，反而化作更细密的剑气，如漫天飞雪，将他周身笼罩！</w:t>
      </w:r>
    </w:p>
    <w:p w14:paraId="1417585E">
      <w:r>
        <w:t>“雪落……无痕？！”血煞终于认出了这套剑法，声音都变了调，“灵雪宗宗主秘传！你怎么可能会？！”</w:t>
      </w:r>
    </w:p>
    <w:p w14:paraId="4BBA7C48">
      <w:r>
        <w:t>不只是他，连韩灵雪也愣住了。</w:t>
      </w:r>
    </w:p>
    <w:p w14:paraId="2FCC614C">
      <w:r>
        <w:t>她站在战圈外，握着剑的手微微颤抖，眼中满是难以置信。</w:t>
      </w:r>
    </w:p>
    <w:p w14:paraId="78E97EA7">
      <w:r>
        <w:t>雪落无痕——这是她三日前才在密室中传授给陆沉的剑法。这套剑法讲究“无形无迹，落雪无声”，修炼难度极高，她当年也花了三个月才入门。</w:t>
      </w:r>
    </w:p>
    <w:p w14:paraId="6384E6F9">
      <w:r>
        <w:t>可陆沉此刻施展的，何止是入门？</w:t>
      </w:r>
    </w:p>
    <w:p w14:paraId="54A1F4A8">
      <w:r>
        <w:t>那剑意之精纯，变化之灵动，俨然已有小成之境！</w:t>
      </w:r>
    </w:p>
    <w:p w14:paraId="2413B161">
      <w:r>
        <w:t>他……他什么时候练的？又是怎么练到这种程度的？</w:t>
      </w:r>
    </w:p>
    <w:p w14:paraId="5F18C68D">
      <w:r>
        <w:t>战场中，陆沉的剑越来越快。</w:t>
      </w:r>
    </w:p>
    <w:p w14:paraId="3D457AAC">
      <w:r>
        <w:t>血煞从一开始的轻视，到震惊，再到此刻的狼狈。他引以为傲的血煞刀法，在这如雪纷飞的剑光面前，竟处处受制。那些剑气无孔不入，他稍有不慎，身上便多一道血痕。</w:t>
      </w:r>
    </w:p>
    <w:p w14:paraId="0ADEAB9F">
      <w:r>
        <w:t>更可怕的是，陆沉的灵力浑厚得不像炼气三层——那分明是炼气五层，甚至接近六层的强度！</w:t>
      </w:r>
    </w:p>
    <w:p w14:paraId="7C737E24">
      <w:r>
        <w:t>“你隐藏了修为？！”血煞又惊又怒。</w:t>
      </w:r>
    </w:p>
    <w:p w14:paraId="6BBE3E5A">
      <w:r>
        <w:t>陆沉依然沉默。</w:t>
      </w:r>
    </w:p>
    <w:p w14:paraId="2B469187">
      <w:r>
        <w:t>他不想解释，也没必要解释。此刻他心中只有一个念头：伤师尊者，死。</w:t>
      </w:r>
    </w:p>
    <w:p w14:paraId="1FB30C8E">
      <w:r>
        <w:t>剑势再变！</w:t>
      </w:r>
    </w:p>
    <w:p w14:paraId="76E532C5">
      <w:r>
        <w:t>漫天飞雪般的剑气忽然收束，凝成一缕极细的寒芒。这一剑毫无花哨，直刺血煞心口。</w:t>
      </w:r>
    </w:p>
    <w:p w14:paraId="19F6C6FF">
      <w:r>
        <w:t>血煞狂吼一声，将全部灵力灌注刀身，弯刀绽放刺目血光，迎向那缕寒芒！</w:t>
      </w:r>
    </w:p>
    <w:p w14:paraId="1E218619">
      <w:r>
        <w:t>刀剑相撞。</w:t>
      </w:r>
    </w:p>
    <w:p w14:paraId="77C1FA42">
      <w:r>
        <w:t>没有巨响。</w:t>
      </w:r>
    </w:p>
    <w:p w14:paraId="401299AE">
      <w:r>
        <w:t>只有一声轻微的、仿佛冰片碎裂的“咔嚓”声。</w:t>
      </w:r>
    </w:p>
    <w:p w14:paraId="2D3544F4">
      <w:r>
        <w:t>血煞僵在原地。</w:t>
      </w:r>
    </w:p>
    <w:p w14:paraId="0AB32CF5">
      <w:r>
        <w:t>他低头，看着自己胸口。那里没有伤口，没有血迹。</w:t>
      </w:r>
    </w:p>
    <w:p w14:paraId="62D91845">
      <w:r>
        <w:t>但他手中的弯刀，却从中间断成了两截。断口平滑如镜。</w:t>
      </w:r>
    </w:p>
    <w:p w14:paraId="6070F181">
      <w:r>
        <w:t>紧接着，他的身体开始结冰。霜花从胸口蔓延，迅速覆盖全身。不过三息时间，他已化作一尊冰雕。</w:t>
      </w:r>
    </w:p>
    <w:p w14:paraId="407A13A2">
      <w:r>
        <w:t>陆沉收剑，轻轻吐出一口气。</w:t>
      </w:r>
    </w:p>
    <w:p w14:paraId="633B3820">
      <w:r>
        <w:t>冰雕表面出现裂纹，而后轰然破碎，化作一地冰晶。血煞圣子，魔教年轻一代的佼佼者，就此陨落。</w:t>
      </w:r>
    </w:p>
    <w:p w14:paraId="4DF7A6E8">
      <w:r>
        <w:t>剩下的黑衣人早已吓破了胆，不知谁喊了声“逃”，众人作鸟兽散。</w:t>
      </w:r>
    </w:p>
    <w:p w14:paraId="39027252">
      <w:r>
        <w:t>陆沉没有追。他转身，走向韩灵雪。</w:t>
      </w:r>
    </w:p>
    <w:p w14:paraId="1313DE07">
      <w:r>
        <w:t>韩灵雪还站在原地，怔怔地看着他。那双一向清冷的眸子里，此刻翻涌着复杂的情绪——震惊，困惑，骄傲，还有一丝难以言喻的悸动。</w:t>
      </w:r>
    </w:p>
    <w:p w14:paraId="2FF87FB6">
      <w:r>
        <w:t>“师尊，”陆沉在她面前站定，声音恢复了往日的温和，“你没事吧？”</w:t>
      </w:r>
    </w:p>
    <w:p w14:paraId="50A6D610">
      <w:r>
        <w:t>韩灵雪张了张嘴，想问他剑法的事，想问他的修为，但最终，千言万语只化作一句：</w:t>
      </w:r>
    </w:p>
    <w:p w14:paraId="55BD7F9F">
      <w:r>
        <w:t>“……你受伤了没有？”</w:t>
      </w:r>
    </w:p>
    <w:p w14:paraId="5711595E">
      <w:r>
        <w:t>陆沉低头看了看自己。左肩有一道刀痕，是刚才为救那个俘虏时留下的，不深，但血流了不少。</w:t>
      </w:r>
    </w:p>
    <w:p w14:paraId="1C8AA238">
      <w:r>
        <w:t>“小伤。”他笑道。</w:t>
      </w:r>
    </w:p>
    <w:p w14:paraId="6E326409">
      <w:r>
        <w:t>韩灵雪却已从怀中取出伤药和绷带，动作自然地为他包扎。她的手指微凉，触碰他肩膀时，两人都有瞬间的僵硬。</w:t>
      </w:r>
    </w:p>
    <w:p w14:paraId="0F476C14">
      <w:r>
        <w:t>“雪落无痕，你练了多久？”她终于还是问了。</w:t>
      </w:r>
    </w:p>
    <w:p w14:paraId="7F1E29FD">
      <w:r>
        <w:t>“三夜。”陆沉老实回答，“在客栈时，每晚等师尊睡了，我就去后院练剑。”</w:t>
      </w:r>
    </w:p>
    <w:p w14:paraId="2FA3C34B">
      <w:r>
        <w:t>韩灵雪手一顿。</w:t>
      </w:r>
    </w:p>
    <w:p w14:paraId="3475A798">
      <w:r>
        <w:t>三夜。</w:t>
      </w:r>
    </w:p>
    <w:p w14:paraId="371FA3CD">
      <w:r>
        <w:t>她当年用了三个月。</w:t>
      </w:r>
    </w:p>
    <w:p w14:paraId="5420C778">
      <w:r>
        <w:t>这个认知让她心头掀起惊涛骇浪。她一直知道陆沉天赋不凡，却没想到，竟妖孽到这种程度。</w:t>
      </w:r>
    </w:p>
    <w:p w14:paraId="6C217BC2">
      <w:r>
        <w:t>“为什么要隐藏修为？”她又问。</w:t>
      </w:r>
    </w:p>
    <w:p w14:paraId="681AC66A">
      <w:r>
        <w:t>“为了少些麻烦。”陆沉看着她为自己包扎的手，轻声道，“也为了……在关键时候，能保护想保护的人。”</w:t>
      </w:r>
    </w:p>
    <w:p w14:paraId="002CEFA0">
      <w:r>
        <w:t>韩灵雪抬眸，对上他认真的目光。</w:t>
      </w:r>
    </w:p>
    <w:p w14:paraId="1ABE7B65">
      <w:r>
        <w:t>四目相对，空气仿佛都静了一瞬。</w:t>
      </w:r>
    </w:p>
    <w:p w14:paraId="2D1B5621">
      <w:r>
        <w:t>她先移开视线，快速包扎好伤口，后退半步：“去审那个俘虏。魔教出现在此，绝非偶然。”</w:t>
      </w:r>
    </w:p>
    <w:p w14:paraId="45DC3BCD">
      <w:r>
        <w:t>“是。”</w:t>
      </w:r>
    </w:p>
    <w:p w14:paraId="270124F2">
      <w:r>
        <w:t>陆沉走向那个被打晕的黑衣人，一盆潭水泼醒了他。</w:t>
      </w:r>
    </w:p>
    <w:p w14:paraId="0A6EF39C">
      <w:r>
        <w:t>审问很顺利——或者说，那俘虏早已被吓破了胆。他交代，魔教半月前接到密令，要在幽谷截杀前往烈焰谷寻药之人，尤其是灵雪宗弟子。至于密令来源，他级别太低，只知是“上面的大人物”。</w:t>
      </w:r>
    </w:p>
    <w:p w14:paraId="7717D2BF">
      <w:r>
        <w:t>“大人物……”韩灵雪蹙眉。</w:t>
      </w:r>
    </w:p>
    <w:p w14:paraId="13A5D4AE">
      <w:r>
        <w:t>“师尊，血煞死前，刀上的符文……”陆沉忽然道。</w:t>
      </w:r>
    </w:p>
    <w:p w14:paraId="44FF5D4C">
      <w:r>
        <w:t>韩灵雪一怔，随即想起什么，快步走向那截断刀。她拾起刀柄残骸，仔细查看那些符文，脸色渐渐沉了下来。</w:t>
      </w:r>
    </w:p>
    <w:p w14:paraId="7546BC13">
      <w:r>
        <w:t>“这是‘血炼符文’，需以皇室特供的‘龙血砂’为引才能刻制。”她声音冰冷，“魔教与朝廷……果然有勾结。”</w:t>
      </w:r>
    </w:p>
    <w:p w14:paraId="42FF46D1">
      <w:r>
        <w:t>陆沉心头一沉。</w:t>
      </w:r>
    </w:p>
    <w:p w14:paraId="018B09D7">
      <w:r>
        <w:t>虽然早有猜测，但证据摆在眼前，还是让他感到一阵寒意。皇帝赵乾，不仅要剿灭宗门，还与魔教这种邪道势力合作？</w:t>
      </w:r>
    </w:p>
    <w:p w14:paraId="4FB492BD">
      <w:r>
        <w:t>“此事暂且压下。”韩灵雪收起断刀，“当务之急是取得地火灵芝，为你疗伤。”</w:t>
      </w:r>
    </w:p>
    <w:p w14:paraId="63361689">
      <w:r>
        <w:t>陆沉点头。他看着师尊的背影，忽然道：“师尊，刚才那一战，我的实力怕是藏不住了。”</w:t>
      </w:r>
    </w:p>
    <w:p w14:paraId="65B72E57">
      <w:r>
        <w:t>韩灵雪转身看他。</w:t>
      </w:r>
    </w:p>
    <w:p w14:paraId="450A8410">
      <w:r>
        <w:t>“血煞在魔教地位不低，他的死讯很快会传开。”陆沉道，“江湖上，很快就会知道灵雪宗有个叫陆沉的弟子，三剑斩了魔教圣子。”</w:t>
      </w:r>
    </w:p>
    <w:p w14:paraId="057FFEB1">
      <w:r>
        <w:t>他说这话时，语气平静，甚至带着几分无奈的笑意。</w:t>
      </w:r>
    </w:p>
    <w:p w14:paraId="3C408B04">
      <w:r>
        <w:t>韩灵雪却从他眼中，看到了一种坚定的光芒。</w:t>
      </w:r>
    </w:p>
    <w:p w14:paraId="6A1C288E">
      <w:r>
        <w:t>那是一个少年，终于决定不再隐藏，要以自己的锋芒，守护重要之人的决心。</w:t>
      </w:r>
    </w:p>
    <w:p w14:paraId="159474ED">
      <w:r>
        <w:t>她沉默许久，终于轻轻点头：</w:t>
      </w:r>
    </w:p>
    <w:p w14:paraId="6DEC190A">
      <w:r>
        <w:t>“那就让他们知道。”</w:t>
      </w:r>
    </w:p>
    <w:p w14:paraId="56AF4B58">
      <w:r>
        <w:t>“我韩灵雪的徒弟，本就不是池中之物。”</w:t>
      </w:r>
    </w:p>
    <w:p w14:paraId="6D811B52">
      <w:r>
        <w:t>两人相视一笑。</w:t>
      </w:r>
    </w:p>
    <w:p w14:paraId="16B32DE4">
      <w:r>
        <w:t>山谷雾气渐散，一缕阳光穿透云层，照在满地冰晶上，折射出璀璨光华。</w:t>
      </w:r>
    </w:p>
    <w:p w14:paraId="3B311839">
      <w:r>
        <w:t>那一战的消息，果然如陆沉所料，在七日后传遍北境江湖。</w:t>
      </w:r>
    </w:p>
    <w:p w14:paraId="0FF78BE4">
      <w:r>
        <w:t>“听说了吗？灵雪宗那个杂灵根弟子陆沉，在幽谷反杀了魔教血煞圣子！”</w:t>
      </w:r>
    </w:p>
    <w:p w14:paraId="71DEF2F9">
      <w:r>
        <w:t>“三剑！只用了三剑！”</w:t>
      </w:r>
    </w:p>
    <w:p w14:paraId="12E5F262">
      <w:r>
        <w:t>“据说他施展的是灵雪宗失传百年的‘雪落无痕’……”</w:t>
      </w:r>
    </w:p>
    <w:p w14:paraId="4B571060">
      <w:r>
        <w:t>“韩宗主这是收了个什么样的妖孽啊……”</w:t>
      </w:r>
    </w:p>
    <w:p w14:paraId="6A22373A">
      <w:r>
        <w:t>议论纷纷中，陆沉这个名字，第一次真正进入江湖人的视野。</w:t>
      </w:r>
    </w:p>
    <w:p w14:paraId="5C0A9447">
      <w:r>
        <w:t>而此刻，引发这场议论的主角，正牵着马，跟在师尊身后，踏上了前往烈焰谷的最后一段路程。</w:t>
      </w:r>
    </w:p>
    <w:p w14:paraId="2531AC42">
      <w:r>
        <w:t>他的肩上，伤已结痂。</w:t>
      </w:r>
    </w:p>
    <w:p w14:paraId="5CB27799">
      <w:r>
        <w:t>他的手中，剑已归鞘。</w:t>
      </w:r>
    </w:p>
    <w:p w14:paraId="4282DD11">
      <w:r>
        <w:t>但他的眼中，锋芒初露。</w:t>
      </w:r>
    </w:p>
    <w:p w14:paraId="4202450F">
      <w:r>
        <w:t>这一路红尘，才刚启程。</w:t>
      </w:r>
    </w:p>
    <w:p w14:paraId="0BEA4D4B">
      <w:r>
        <w:t>---</w:t>
      </w:r>
    </w:p>
    <w:p w14:paraId="08524A70">
      <w:pPr>
        <w:pStyle w:val="4"/>
      </w:pPr>
      <w:r>
        <w:t>醉后真言揭阴谋</w:t>
      </w:r>
    </w:p>
    <w:p w14:paraId="0402A097">
      <w:r>
        <w:t># 第十三章 醉后真言揭阴谋</w:t>
      </w:r>
    </w:p>
    <w:p w14:paraId="6C6B397A">
      <w:r>
        <w:t>幽谷之战后的第三日黄昏，陆沉与韩灵雪抵达了距离烈焰谷只剩二百里的“栖霞镇”。</w:t>
      </w:r>
    </w:p>
    <w:p w14:paraId="79F915D1">
      <w:r>
        <w:t>这座小镇位于南北商道要冲，本该热闹非凡，可如今街道上行人稀疏，多数店铺早早打烊，只有几家客栈还亮着灯。空气中弥漫着一股压抑的气氛——镇武司的黑色旌旗，赫然插在镇口哨塔上。</w:t>
      </w:r>
    </w:p>
    <w:p w14:paraId="0A44D647">
      <w:r>
        <w:t>“师尊，前面有家‘云来客栈’，看着还算干净。”陆沉低声道。他仍保持着称韩灵雪为“阿姐”的伪装，但私下里，“师尊”这个称呼已成了两人之间心照不宣的秘密。</w:t>
      </w:r>
    </w:p>
    <w:p w14:paraId="2CA72C12">
      <w:r>
        <w:t>韩灵雪点了点头。她脸色比前几日更苍白了几分，连日赶路加上幽谷一战牵动旧伤，气息已有些不稳。</w:t>
      </w:r>
    </w:p>
    <w:p w14:paraId="363C1E73">
      <w:r>
        <w:t>两人牵着马走进客栈。大堂里只有两三桌客人，见有人进来，都下意识抬头打量，目光在韩灵雪脸上停留片刻，又迅速移开——江湖人，最懂“少看少问”的道理。</w:t>
      </w:r>
    </w:p>
    <w:p w14:paraId="3F12BCF8">
      <w:r>
        <w:t>“掌柜，两间上房。”陆沉将一块碎银放在柜台上。</w:t>
      </w:r>
    </w:p>
    <w:p w14:paraId="57EBC4A0">
      <w:r>
        <w:t>掌柜是个五十来岁的精瘦汉子，看了眼银子，又瞥了瞥门外哨塔方向，压低声音道：“客官，只剩一间上房了。最近镇上来往人多，房紧。”</w:t>
      </w:r>
    </w:p>
    <w:p w14:paraId="3E8955EC">
      <w:r>
        <w:t>陆沉一怔，下意识看向韩灵雪。</w:t>
      </w:r>
    </w:p>
    <w:p w14:paraId="67CE1366">
      <w:r>
        <w:t>韩灵雪沉默片刻，淡淡道：“一间便一间。”</w:t>
      </w:r>
    </w:p>
    <w:p w14:paraId="1E909DC3">
      <w:r>
        <w:t>“好嘞！”掌柜收了银子，递过钥匙，“二楼最东头，天字号。热水稍后送上。”</w:t>
      </w:r>
    </w:p>
    <w:p w14:paraId="7D589A94">
      <w:r>
        <w:t>上楼时，陆沉走在前面，手一直按在剑柄上。直到进了房间，关上门，他才稍稍放松。</w:t>
      </w:r>
    </w:p>
    <w:p w14:paraId="6B51F62C">
      <w:r>
        <w:t>房间不大，但收拾得干净。一张床，一张方桌，两把椅子，窗外正对后院马厩，视野开阔，易于观察。</w:t>
      </w:r>
    </w:p>
    <w:p w14:paraId="3607FDEC">
      <w:r>
        <w:t>“师尊先歇息，我去打水。”陆沉说着就要转身。</w:t>
      </w:r>
    </w:p>
    <w:p w14:paraId="0BB470FB">
      <w:r>
        <w:t>“等等。”韩灵雪叫住他。</w:t>
      </w:r>
    </w:p>
    <w:p w14:paraId="472CF072">
      <w:r>
        <w:t>她走到桌边坐下，从怀中取出一个小瓷瓶，倒出一粒淡青色丹药服下。那是压制寒毒的“清心丹”，陆沉认得——这几日，她服药的频率明显增加了。</w:t>
      </w:r>
    </w:p>
    <w:p w14:paraId="2D28DEBA">
      <w:r>
        <w:t>“你的伤，如何了？”她问。</w:t>
      </w:r>
    </w:p>
    <w:p w14:paraId="5717216B">
      <w:r>
        <w:t>陆沉活动了下左肩：“已无大碍。师尊的寒毒……”</w:t>
      </w:r>
    </w:p>
    <w:p w14:paraId="5D60AD68">
      <w:r>
        <w:t>“老毛病。”韩灵雪打断他，语气平静，“今夜在此休整，明日一早出发。烈焰谷就在眼前，不可耽搁。”</w:t>
      </w:r>
    </w:p>
    <w:p w14:paraId="2C15F48C">
      <w:r>
        <w:t>话虽如此，陆沉却从她微微颤抖的手指看出，情况并不像她说的那么轻松。</w:t>
      </w:r>
    </w:p>
    <w:p w14:paraId="0F8ECFB2">
      <w:r>
        <w:t>他沉默着下楼，向掌柜要了热水和饭菜。再回房时，韩灵雪已盘膝坐在床上调息，周身萦绕着淡淡寒气。</w:t>
      </w:r>
    </w:p>
    <w:p w14:paraId="5E718903">
      <w:r>
        <w:t>陆沉轻手轻脚将木桶注满热水，又将饭菜摆好。四菜一汤，都是清淡口味——他知道师尊这几日胃口不好。</w:t>
      </w:r>
    </w:p>
    <w:p w14:paraId="1B794BD6">
      <w:r>
        <w:t>“师尊，先用饭吧。”他轻声道。</w:t>
      </w:r>
    </w:p>
    <w:p w14:paraId="0274E411">
      <w:r>
        <w:t>韩灵雪睁开眼，看了眼桌上的饭菜，却没有动筷。她走到窗边，望着远处哨塔上飘扬的黑色旗帜，忽然问：“陆沉，你怕吗？”</w:t>
      </w:r>
    </w:p>
    <w:p w14:paraId="74C8FF83">
      <w:r>
        <w:t>陆沉一愣：“怕什么？”</w:t>
      </w:r>
    </w:p>
    <w:p w14:paraId="6120752C">
      <w:r>
        <w:t>“怕这一路艰险，怕烈焰谷是陷阱，怕……最终找不到雪莲心。”她的声音很轻，轻得几乎要被晚风吹散。</w:t>
      </w:r>
    </w:p>
    <w:p w14:paraId="32CB5708">
      <w:r>
        <w:t>陆沉走到她身边，与她并肩望向窗外：“怕。但怕也要去。”</w:t>
      </w:r>
    </w:p>
    <w:p w14:paraId="310F56BD">
      <w:r>
        <w:t>韩灵雪侧头看他。</w:t>
      </w:r>
    </w:p>
    <w:p w14:paraId="09E5854E">
      <w:r>
        <w:t>少年侧脸在暮色中显得格外坚毅，那双总是带着笑意的眼睛里，此刻映着远山的轮廓，沉静而深邃。</w:t>
      </w:r>
    </w:p>
    <w:p w14:paraId="6930E492">
      <w:r>
        <w:t>“为什么？”她问。</w:t>
      </w:r>
    </w:p>
    <w:p w14:paraId="613BD3B1">
      <w:r>
        <w:t>“因为师尊需要。”陆沉转回头，对她笑了笑，“这个理由，够不够？”</w:t>
      </w:r>
    </w:p>
    <w:p w14:paraId="454681A9">
      <w:r>
        <w:t>韩灵雪没有回答。她转身走回桌边，拿起筷子，沉默地开始吃饭。</w:t>
      </w:r>
    </w:p>
    <w:p w14:paraId="43440710">
      <w:r>
        <w:t>陆沉注意到，她吃得很慢，每一口都像是强迫自己咽下去。等她放下筷子时，饭菜只动了一小半。</w:t>
      </w:r>
    </w:p>
    <w:p w14:paraId="3A0BAA72">
      <w:r>
        <w:t>“掌柜说，他们自酿的‘梅子青’不错，暖身。”陆沉忽然道，“师尊要不要尝尝？”</w:t>
      </w:r>
    </w:p>
    <w:p w14:paraId="33A02071">
      <w:r>
        <w:t>韩灵雪看了他一眼，竟点了点头：“好。”</w:t>
      </w:r>
    </w:p>
    <w:p w14:paraId="201C5A1C">
      <w:r>
        <w:t>这让陆沉有些意外。师尊向来不喜饮酒，今日却……</w:t>
      </w:r>
    </w:p>
    <w:p w14:paraId="183448F6">
      <w:r>
        <w:t>他下楼要了一壶酒，两个杯子。回到房间时，韩灵雪已坐在窗边，月光洒在她身上，衬得那张易容后依然清丽的侧脸，有种说不出的寂寥。</w:t>
      </w:r>
    </w:p>
    <w:p w14:paraId="417CC15E">
      <w:r>
        <w:t>陆沉斟了两杯酒，递给她一杯。</w:t>
      </w:r>
    </w:p>
    <w:p w14:paraId="7330878E">
      <w:r>
        <w:t>韩灵雪接过，没有碰杯，直接仰头饮尽。</w:t>
      </w:r>
    </w:p>
    <w:p w14:paraId="58B24B5F">
      <w:r>
        <w:t>“师尊……”陆沉想劝她慢些，却见她已自顾自地又倒了一杯。</w:t>
      </w:r>
    </w:p>
    <w:p w14:paraId="1F3B3349">
      <w:r>
        <w:t>第二杯，第三杯。</w:t>
      </w:r>
    </w:p>
    <w:p w14:paraId="7EDE7C2B">
      <w:r>
        <w:t>她喝酒的样子很安静，没有江湖人的豪迈，只是沉默地一杯接一杯，仿佛要借着酒劲，冲散些什么。</w:t>
      </w:r>
    </w:p>
    <w:p w14:paraId="2368E3A1">
      <w:r>
        <w:t>“陆沉，”第四杯时，她忽然开口，声音已带了些许朦胧，“你说，我是不是个失败的宗主？”</w:t>
      </w:r>
    </w:p>
    <w:p w14:paraId="6C0E7882">
      <w:r>
        <w:t>陆沉心头一震：“师尊何出此言？”</w:t>
      </w:r>
    </w:p>
    <w:p w14:paraId="533DE4E0">
      <w:r>
        <w:t>“灵雪宗千年基业，到我手中，却连存粮都只剩半月。”她握着酒杯，指尖发白，“宗门上下三百弟子，我护不住；北境五十宗同道，我救不了；连我自己这条命，都要靠徒弟冒险寻药来续……”</w:t>
      </w:r>
    </w:p>
    <w:p w14:paraId="3081CDC4">
      <w:r>
        <w:t>她说着，又饮了一杯。酒液顺着唇角滑落，她也不擦，只是望着窗外月光，眼神涣散。</w:t>
      </w:r>
    </w:p>
    <w:p w14:paraId="4AE5B3E6">
      <w:r>
        <w:t>“师尊，这不是你的错。”陆沉伸手，想接过她的酒杯。</w:t>
      </w:r>
    </w:p>
    <w:p w14:paraId="5E2DA8DA">
      <w:r>
        <w:t>韩灵雪却忽然抓住他的手。</w:t>
      </w:r>
    </w:p>
    <w:p w14:paraId="51377898">
      <w:r>
        <w:t>她的手很凉，凉得刺骨。力道却很大，指甲几乎掐进他肉里。</w:t>
      </w:r>
    </w:p>
    <w:p w14:paraId="78C8C5DE">
      <w:r>
        <w:t>“别离开我。”她看着他，眼神迷离中带着一丝执拗，“陆沉，答应我，别离开灵雪宗。”</w:t>
      </w:r>
    </w:p>
    <w:p w14:paraId="6F73FD6B">
      <w:r>
        <w:t>陆沉僵在原地。</w:t>
      </w:r>
    </w:p>
    <w:p w14:paraId="704EE8F2">
      <w:r>
        <w:t>他看着眼前这个平日里清冷如霜、杀伐果断的师尊，此刻却像抓住救命稻草般抓着他的手，说出这样脆弱的话。心脏像是被什么东西狠狠撞了一下，狂喜与心疼交织着涌上来。</w:t>
      </w:r>
    </w:p>
    <w:p w14:paraId="5AD61694">
      <w:r>
        <w:t>“我不会离开。”他反握住她的手，声音轻柔却坚定，“师尊在哪，我就在哪。”</w:t>
      </w:r>
    </w:p>
    <w:p w14:paraId="15E2994A">
      <w:r>
        <w:t>韩灵雪似乎听进去了，又似乎没有。她松开手，摇摇晃晃地站起身，却又腿一软，向后倒去。</w:t>
      </w:r>
    </w:p>
    <w:p w14:paraId="12E89A3E">
      <w:r>
        <w:t>陆沉连忙扶住她。温香软玉入怀，带着酒气和淡淡的冷香。她的脸颊贴在他颈侧，呼吸温热。</w:t>
      </w:r>
    </w:p>
    <w:p w14:paraId="05B7CBAF">
      <w:r>
        <w:t>“师尊，你醉了。”陆沉低声说。</w:t>
      </w:r>
    </w:p>
    <w:p w14:paraId="2706B18F">
      <w:r>
        <w:t>“我没醉……”韩灵雪含糊道，手却下意识环住他的腰，“陆沉，你知道吗……宗门需要你。我也……”</w:t>
      </w:r>
    </w:p>
    <w:p w14:paraId="24045123">
      <w:r>
        <w:t>话没说完，她已沉沉睡去。</w:t>
      </w:r>
    </w:p>
    <w:p w14:paraId="635A4772">
      <w:r>
        <w:t>陆沉抱着她，一动不敢动。月光透过窗棂，照在她微微泛红的耳根上，那般真实，又那般不真实。</w:t>
      </w:r>
    </w:p>
    <w:p w14:paraId="127FFE4D">
      <w:r>
        <w:t>许久，他才轻轻将她抱到床上，盖好被子。她睡得并不安稳，眉头紧蹙，偶尔会含糊地呢喃几句，都是“宗门”、“弟子”、“不可”之类的词。</w:t>
      </w:r>
    </w:p>
    <w:p w14:paraId="6D5B2326">
      <w:r>
        <w:t>陆沉坐在床边，静静看着她。</w:t>
      </w:r>
    </w:p>
    <w:p w14:paraId="459041A1">
      <w:r>
        <w:t>这一刻，他忽然明白了。师尊肩上扛着的，从来不只是个人的生死，而是一个宗门、一份传承、三百条性命的重担。她所有的冷硬、所有的决绝，都不过是保护壳。</w:t>
      </w:r>
    </w:p>
    <w:p w14:paraId="11C95E89">
      <w:r>
        <w:t>而今晚，这层壳裂开了一道缝。</w:t>
      </w:r>
    </w:p>
    <w:p w14:paraId="32B0D9F2">
      <w:r>
        <w:t>他伸手，轻轻抚平她蹙起的眉头。动作温柔得像对待易碎的瓷器。</w:t>
      </w:r>
    </w:p>
    <w:p w14:paraId="5316E013">
      <w:r>
        <w:t>“睡吧。”他轻声说，“有我在。”</w:t>
      </w:r>
    </w:p>
    <w:p w14:paraId="09D4B0A0">
      <w:r>
        <w:t>***</w:t>
      </w:r>
    </w:p>
    <w:p w14:paraId="3913590B">
      <w:r>
        <w:t>子时，陆沉悄无声息地离开房间。</w:t>
      </w:r>
    </w:p>
    <w:p w14:paraId="505F55EB">
      <w:r>
        <w:t>客栈后院柴房里，那个魔教俘虏被捆得结实，嘴里塞着布团。陆沉白日里已从掌柜那儿“借”了这处柴房，只说有个不听话的伙计要关一晚。</w:t>
      </w:r>
    </w:p>
    <w:p w14:paraId="5D259841">
      <w:r>
        <w:t>他取下俘虏嘴里的布团。</w:t>
      </w:r>
    </w:p>
    <w:p w14:paraId="7B0B3C0F">
      <w:r>
        <w:t>“大侠饶命！该说的我都说了！”俘虏吓得浑身发抖。</w:t>
      </w:r>
    </w:p>
    <w:p w14:paraId="636DF9D3">
      <w:r>
        <w:t>“还有些事，你白日里没说完。”陆沉蹲下身，目光如刀，“你说截杀寻药者的密令来自‘上面的大人物’。这个‘上面’，是魔教总坛，还是……朝廷？”</w:t>
      </w:r>
    </w:p>
    <w:p w14:paraId="5C2583EB">
      <w:r>
        <w:t>俘虏脸色惨白，嘴唇哆嗦。</w:t>
      </w:r>
    </w:p>
    <w:p w14:paraId="36196B94">
      <w:r>
        <w:t>陆沉从怀中取出那截断刀，刀身上的血炼符文在月光下泛着暗红光泽：“龙血砂是皇室特供，魔教如何得来？”</w:t>
      </w:r>
    </w:p>
    <w:p w14:paraId="59E74667">
      <w:r>
        <w:t>“我、我不知道……”</w:t>
      </w:r>
    </w:p>
    <w:p w14:paraId="01E56884">
      <w:r>
        <w:t>“那你知不知道，”陆沉的声音冷了下来，“血煞死了，但他的储物袋在我手里。里面除了魔教信物，还有一枚镇武司的通行令。”</w:t>
      </w:r>
    </w:p>
    <w:p w14:paraId="5320E1C1">
      <w:r>
        <w:t>这是诈。血煞的储物袋早被剑气绞碎，什么都没留下。</w:t>
      </w:r>
    </w:p>
    <w:p w14:paraId="3A616C1C">
      <w:r>
        <w:t>但俘虏不知道。</w:t>
      </w:r>
    </w:p>
    <w:p w14:paraId="38006816">
      <w:r>
        <w:t>他瞳孔骤然收缩，额头渗出冷汗。</w:t>
      </w:r>
    </w:p>
    <w:p w14:paraId="58C917C2">
      <w:r>
        <w:t>“我说！我说！”他终于崩溃，“圣子……血煞圣子半个月前秘密见过一个人！那人穿着镇武司的官服，腰间挂着银鱼袋！他们密谈了一夜，之后圣子就下令，要截杀所有前往烈焰谷的宗门弟子！”</w:t>
      </w:r>
    </w:p>
    <w:p w14:paraId="0F0512C4">
      <w:r>
        <w:t>陆沉心头一沉：“那人长相？”</w:t>
      </w:r>
    </w:p>
    <w:p w14:paraId="15EC6DE4">
      <w:r>
        <w:t>“戴着斗笠，看不清。但……但我听圣子称他‘周大人’！”</w:t>
      </w:r>
    </w:p>
    <w:p w14:paraId="1C908900">
      <w:r>
        <w:t>周大人。</w:t>
      </w:r>
    </w:p>
    <w:p w14:paraId="1BC2DDB5">
      <w:r>
        <w:t>陆沉脑中迅速闪过下山时见过的那个身影——镇武司巡察使周文远，那个在灵雪宗大殿上咄咄逼人的官员。</w:t>
      </w:r>
    </w:p>
    <w:p w14:paraId="1FAD163A">
      <w:r>
        <w:t>“他们谈了什么？”陆沉追问。</w:t>
      </w:r>
    </w:p>
    <w:p w14:paraId="3B5D3FC6">
      <w:r>
        <w:t>“我、我只偷听到几句……”俘虏颤声道，“那人说……说陛下有旨，要让北境宗门和魔教‘互相消耗’。灵雪宗韩宗主身中寒毒，必会派人寻药，这是最好的机会……等各大宗门精英死在魔教手中，陛下就能以‘剿灭魔教、为仙门报仇’之名，派大军入北境，届时……届时五十宗灵脉，尽归朝廷……”</w:t>
      </w:r>
    </w:p>
    <w:p w14:paraId="643F2405">
      <w:r>
        <w:t>柴房里一片死寂。</w:t>
      </w:r>
    </w:p>
    <w:p w14:paraId="4CE48CC7">
      <w:r>
        <w:t>陆沉只觉得一股寒意从脚底直冲头顶。</w:t>
      </w:r>
    </w:p>
    <w:p w14:paraId="63071896">
      <w:r>
        <w:t>他之前以为，皇帝只是要剿灭宗门。现在才明白，赵乾的野心远不止于此——他要让宗门和魔教两败俱伤，再以“正义之师”的名义收拾残局，既得了名声，又得了实利。</w:t>
      </w:r>
    </w:p>
    <w:p w14:paraId="60B93689">
      <w:r>
        <w:t>而那些死在途中的宗门弟子，那些被魔教截杀的寻药人，都不过是皇帝棋盘上的棋子。</w:t>
      </w:r>
    </w:p>
    <w:p w14:paraId="1F4DDB44">
      <w:r>
        <w:t>好一个一石二鸟。</w:t>
      </w:r>
    </w:p>
    <w:p w14:paraId="2FBF63D4">
      <w:r>
        <w:t>好一个帝王心术。</w:t>
      </w:r>
    </w:p>
    <w:p w14:paraId="03648C4A">
      <w:r>
        <w:t>“还有呢？”陆沉的声音干涩。</w:t>
      </w:r>
    </w:p>
    <w:p w14:paraId="6D248003">
      <w:r>
        <w:t>“那人还说……说灵雪宗的陆沉必须死。他身负‘炎阳血脉’，若成长起来，会坏了陛下大计……”俘虏说到这儿，惊恐地看着陆沉，“你、你就是陆沉？”</w:t>
      </w:r>
    </w:p>
    <w:p w14:paraId="6A8C0064">
      <w:r>
        <w:t>陆沉没有回答。</w:t>
      </w:r>
    </w:p>
    <w:p w14:paraId="421CFE68">
      <w:r>
        <w:t>他站起身，走到窗边。月光洒在院中，清清冷冷。</w:t>
      </w:r>
    </w:p>
    <w:p w14:paraId="3E9C8216">
      <w:r>
        <w:t>原来如此。</w:t>
      </w:r>
    </w:p>
    <w:p w14:paraId="670D645C">
      <w:r>
        <w:t>所有的线索终于串联起来——朝廷加税逼宗门、镇武司清查田亩灵脉、村落消失村民被用于灵脉试验、魔教突然活跃截杀寻药者……</w:t>
      </w:r>
    </w:p>
    <w:p w14:paraId="427C9507">
      <w:r>
        <w:t>一切，都是为了那个坐在龙椅上的男人，能够名正言顺地吞并北境五十宗千年积累的灵脉资源。</w:t>
      </w:r>
    </w:p>
    <w:p w14:paraId="4C7555F2">
      <w:r>
        <w:t>而师尊的寒毒，恐怕也不是意外。</w:t>
      </w:r>
    </w:p>
    <w:p w14:paraId="59417B90">
      <w:r>
        <w:t>三年前的那场京中宴席……</w:t>
      </w:r>
    </w:p>
    <w:p w14:paraId="0AB526A0">
      <w:r>
        <w:t>陆沉握紧拳头，指甲深深掐进掌心。</w:t>
      </w:r>
    </w:p>
    <w:p w14:paraId="6E136DE5">
      <w:r>
        <w:t>“大侠，我都说了，能、能放我一条生路吗？”俘虏哀求道。</w:t>
      </w:r>
    </w:p>
    <w:p w14:paraId="12D6BC64">
      <w:r>
        <w:t>陆沉转身，看着他。</w:t>
      </w:r>
    </w:p>
    <w:p w14:paraId="5BEDDB4C">
      <w:r>
        <w:t>许久，他重新将布团塞回俘虏嘴里，然后从怀中取出一粒丹药，强行喂他服下。</w:t>
      </w:r>
    </w:p>
    <w:p w14:paraId="02F1C773">
      <w:r>
        <w:t>“这是‘七日醉’，服下后会昏睡七日。”陆沉淡淡道，“七日后，你若还能醒来，便自己逃命去吧。”</w:t>
      </w:r>
    </w:p>
    <w:p w14:paraId="2C8CCB35">
      <w:r>
        <w:t>俘虏瞪大眼睛，还想说什么，药力已发作，头一歪昏死过去。</w:t>
      </w:r>
    </w:p>
    <w:p w14:paraId="01229933">
      <w:r>
        <w:t>陆沉将他拖到柴堆后藏好，又在柴房门上落了锁。</w:t>
      </w:r>
    </w:p>
    <w:p w14:paraId="40E86785">
      <w:r>
        <w:t>做完这一切，他站在院中，深深吸了口气。</w:t>
      </w:r>
    </w:p>
    <w:p w14:paraId="4E00CE24">
      <w:r>
        <w:t>夜风很冷，冷得刺骨。</w:t>
      </w:r>
    </w:p>
    <w:p w14:paraId="14295327">
      <w:r>
        <w:t>他抬头望向二楼那扇窗。窗内烛火已熄，师尊应该还在熟睡。</w:t>
      </w:r>
    </w:p>
    <w:p w14:paraId="39F605D2">
      <w:r>
        <w:t>那些肮脏的阴谋，那些血腥的真相，他暂时不打算告诉她。她的肩上已经扛了太多，不能再多了。</w:t>
      </w:r>
    </w:p>
    <w:p w14:paraId="3D4D7E39">
      <w:r>
        <w:t>这份沉重，由他来背就好。</w:t>
      </w:r>
    </w:p>
    <w:p w14:paraId="1AE95ECF">
      <w:r>
        <w:t>陆沉回到房间时，韩灵雪还在睡。她侧躺着，一只手露在被子外，指尖微微蜷着。</w:t>
      </w:r>
    </w:p>
    <w:p w14:paraId="56E08720">
      <w:r>
        <w:t>他轻轻握住那只手，将她冰凉的手掌包在掌心。</w:t>
      </w:r>
    </w:p>
    <w:p w14:paraId="6C3FA4FF">
      <w:r>
        <w:t>“师尊，”他低声说，声音轻得只有自己能听见，“不管前面是烈焰谷还是龙潭虎穴，我都会陪你去。”</w:t>
      </w:r>
    </w:p>
    <w:p w14:paraId="7B358ADF">
      <w:r>
        <w:t>“那些想害你的人，那些想毁掉灵雪宗的人……”</w:t>
      </w:r>
    </w:p>
    <w:p w14:paraId="5FF8ED40">
      <w:r>
        <w:t>“我一个都不会放过。”</w:t>
      </w:r>
    </w:p>
    <w:p w14:paraId="2EFE364B">
      <w:r>
        <w:t>窗外，月色渐隐。</w:t>
      </w:r>
    </w:p>
    <w:p w14:paraId="29219A01">
      <w:r>
        <w:t>黎明前的黑暗，最是深沉。</w:t>
      </w:r>
    </w:p>
    <w:p w14:paraId="5BCE81BE">
      <w:r>
        <w:t>---</w:t>
      </w:r>
    </w:p>
    <w:p w14:paraId="3A98F500">
      <w:pPr>
        <w:pStyle w:val="4"/>
      </w:pPr>
      <w:r>
        <w:t>归途暗流定心志</w:t>
      </w:r>
    </w:p>
    <w:p w14:paraId="3974450F">
      <w:r>
        <w:t># 归途暗流定心志</w:t>
      </w:r>
    </w:p>
    <w:p w14:paraId="422715FE">
      <w:r>
        <w:t>晨光刺破窗纸时，韩灵雪醒了。</w:t>
      </w:r>
    </w:p>
    <w:p w14:paraId="4EC473CF">
      <w:r>
        <w:t>宿醉带来的头痛让她蹙起眉头，但更让她心惊的是昨夜记忆的空白——她只记得自己喝了酒，然后……然后便是一片模糊。</w:t>
      </w:r>
    </w:p>
    <w:p w14:paraId="29610145">
      <w:r>
        <w:t>她猛地坐起身，发现自己躺在客栈的床上，外衣整齐地叠放在床尾，被子盖得严严实实。而陆沉……</w:t>
      </w:r>
    </w:p>
    <w:p w14:paraId="4F028E2C">
      <w:r>
        <w:t>她转头看向房间另一侧。</w:t>
      </w:r>
    </w:p>
    <w:p w14:paraId="604466C8">
      <w:r>
        <w:t>少年和衣靠在椅子里，闭着眼，呼吸均匀。晨光落在他脸上，勾勒出略显疲惫的轮廓。他守了一夜。</w:t>
      </w:r>
    </w:p>
    <w:p w14:paraId="045100B6">
      <w:r>
        <w:t>韩灵雪心头一颤。</w:t>
      </w:r>
    </w:p>
    <w:p w14:paraId="15B75673">
      <w:r>
        <w:t>就在这时，陆沉睁开了眼睛。四目相对的瞬间，他眼中闪过一丝慌乱，随即恢复平静，站起身：“阿姐醒了？头疼吗？我去打热水。”</w:t>
      </w:r>
    </w:p>
    <w:p w14:paraId="422C4276">
      <w:r>
        <w:t>“等等。”韩灵雪叫住他。</w:t>
      </w:r>
    </w:p>
    <w:p w14:paraId="5103CF49">
      <w:r>
        <w:t>她的声音有些沙哑，却带着不容置疑的冷肃：“昨晚，我喝醉后……说了什么？”</w:t>
      </w:r>
    </w:p>
    <w:p w14:paraId="290A5990">
      <w:r>
        <w:t>陆沉默了一瞬，笑道：“阿姐说梦话，念叨着要早点到烈焰谷采药。”</w:t>
      </w:r>
    </w:p>
    <w:p w14:paraId="70610003">
      <w:r>
        <w:t>“还有呢？”</w:t>
      </w:r>
    </w:p>
    <w:p w14:paraId="51E8E94D">
      <w:r>
        <w:t>“还有……”陆沉走到窗边，推开窗户，让晨风灌进来，“阿姐抓着我的手，让我别离开。”</w:t>
      </w:r>
    </w:p>
    <w:p w14:paraId="145D30B6">
      <w:r>
        <w:t>他转过身，目光清澈：“就这些。”</w:t>
      </w:r>
    </w:p>
    <w:p w14:paraId="087F9F15">
      <w:r>
        <w:t>韩灵雪盯着他看了许久，缓缓下床。她走到桌边，给自己倒了杯凉茶，一饮而尽。冰冷的茶水让她清醒了几分。</w:t>
      </w:r>
    </w:p>
    <w:p w14:paraId="7C46962D">
      <w:r>
        <w:t>“陆沉，”她忽然开口，声音很低，“你是不是有事瞒我？”</w:t>
      </w:r>
    </w:p>
    <w:p w14:paraId="2C9E9748">
      <w:r>
        <w:t>陆沉手指微微一僵。</w:t>
      </w:r>
    </w:p>
    <w:p w14:paraId="7E8CC1B8">
      <w:r>
        <w:t>“昨夜你离开过房间。”韩灵雪放下茶杯，目光如剑，“子时三刻，你从后窗翻出，去了后院柴房。一个时辰后才回来。”</w:t>
      </w:r>
    </w:p>
    <w:p w14:paraId="306A48E6">
      <w:r>
        <w:t>“我……”</w:t>
      </w:r>
    </w:p>
    <w:p w14:paraId="2BC2EE92">
      <w:r>
        <w:t>“不要说你去如厕。”韩灵雪打断他，站起身，“你的鞋底沾着柴房的草屑，衣角有血腥味——不是你的血。还有，你右手指缝里，有‘七日醉’的药粉残留。”</w:t>
      </w:r>
    </w:p>
    <w:p w14:paraId="7C0603B6">
      <w:r>
        <w:t>她一步一步走到陆沉面前，仰头看着他。</w:t>
      </w:r>
    </w:p>
    <w:p w14:paraId="5AB80601">
      <w:r>
        <w:t>不过数月，这个少年已经比她高出一头了。</w:t>
      </w:r>
    </w:p>
    <w:p w14:paraId="332E6959">
      <w:r>
        <w:t>“告诉我，”她一字一顿，“你审问了那个俘虏，问出了什么？”</w:t>
      </w:r>
    </w:p>
    <w:p w14:paraId="3E1BFE3C">
      <w:r>
        <w:t>陆沉闭了闭眼。</w:t>
      </w:r>
    </w:p>
    <w:p w14:paraId="734E53BB">
      <w:r>
        <w:t>他知道瞒不过师尊。从来都知道。</w:t>
      </w:r>
    </w:p>
    <w:p w14:paraId="1ECA6D6B">
      <w:r>
        <w:t>“师尊，”他低声说，重新用了这个称呼，“您先坐下，我慢慢说。”</w:t>
      </w:r>
    </w:p>
    <w:p w14:paraId="10359F4E">
      <w:r>
        <w:t>---</w:t>
      </w:r>
    </w:p>
    <w:p w14:paraId="2E6715BD">
      <w:r>
        <w:t>半个时辰后。</w:t>
      </w:r>
    </w:p>
    <w:p w14:paraId="0810A3D6">
      <w:r>
        <w:t>房间里静得可怕。</w:t>
      </w:r>
    </w:p>
    <w:p w14:paraId="5E9E075B">
      <w:r>
        <w:t>韩灵雪坐在椅中，面色平静，可握着茶杯的手指已经泛白。茶杯在她掌心发出细微的碎裂声，裂纹如蛛网般蔓延。</w:t>
      </w:r>
    </w:p>
    <w:p w14:paraId="4B4BA063">
      <w:r>
        <w:t>“扶持魔教，引发内耗，再以正义之名出兵……”她喃喃重复着，“好算计，真是好算计。”</w:t>
      </w:r>
    </w:p>
    <w:p w14:paraId="46DA1126">
      <w:r>
        <w:t>她忽然笑了，笑容里满是苍凉。</w:t>
      </w:r>
    </w:p>
    <w:p w14:paraId="48ABE79E">
      <w:r>
        <w:t>“其实我早有察觉。”她看向窗外，“三年前京中宴席，陛下亲自赐酒。酒是温的，可入喉之后，寒意却从丹田升起。那时我便知道，那杯酒有问题。”</w:t>
      </w:r>
    </w:p>
    <w:p w14:paraId="45940F70">
      <w:r>
        <w:t>“那为何……”</w:t>
      </w:r>
    </w:p>
    <w:p w14:paraId="699ABF37">
      <w:r>
        <w:t>“为何不声张？”韩灵雪摇头，“因为那是陛下赐酒。声张了又如何？满朝文武只会说我韩灵雪不识抬举，污蔑圣上。而灵雪宗，会成为众矢之的。”</w:t>
      </w:r>
    </w:p>
    <w:p w14:paraId="6BAC9CA5">
      <w:r>
        <w:t>她站起身，走到房间中央，背对着陆沉。</w:t>
      </w:r>
    </w:p>
    <w:p w14:paraId="51A22F36">
      <w:r>
        <w:t>“这些年来，朝廷加税、镇武司清查、灵脉异常……我都看在眼里。我原以为，陛下只是想削弱宗门，收回部分权力。却没想到……”</w:t>
      </w:r>
    </w:p>
    <w:p w14:paraId="7C61A172">
      <w:r>
        <w:t>她转过身，眼中寒意凛冽：“他要的，是北境五十宗彻底消失，是千年灵脉尽归皇室，是这天下修行之道，从此只听皇命！”</w:t>
      </w:r>
    </w:p>
    <w:p w14:paraId="5B27D1EB">
      <w:r>
        <w:t>陆沉心头一震。</w:t>
      </w:r>
    </w:p>
    <w:p w14:paraId="42DF9A1B">
      <w:r>
        <w:t>“师尊，那我们……”</w:t>
      </w:r>
    </w:p>
    <w:p w14:paraId="17E031C2">
      <w:r>
        <w:t>“烈焰谷不能去了。”韩灵雪果断道，“皇帝既然布下此局，沿途必有更多埋伏。雪莲心虽能缓解我的寒毒，但比起宗门存亡，不值一提。”</w:t>
      </w:r>
    </w:p>
    <w:p w14:paraId="0749BD03">
      <w:r>
        <w:t>她走到陆沉面前，伸手按在他肩上：“陆沉，听好。我们现在立刻返回灵雪宗。但回去的路上，危机四伏。魔教已知你杀了血煞，朝廷更将你列为必杀目标。所以——”</w:t>
      </w:r>
    </w:p>
    <w:p w14:paraId="73AB4C22">
      <w:r>
        <w:t>她另一只手抬起，指尖在空中虚划。</w:t>
      </w:r>
    </w:p>
    <w:p w14:paraId="4C0C1FE7">
      <w:r>
        <w:t>淡蓝色的灵力流转，凝结成一道道复杂的符文轨迹。</w:t>
      </w:r>
    </w:p>
    <w:p w14:paraId="79622938">
      <w:r>
        <w:t>“这是‘灵雪暗影’，灵雪宗宗主一脉秘传的暗杀剑法。”韩灵雪声音肃然，“与‘雪影无形’不同，此剑不求无形，只求一击必杀。出剑时，剑气会化作百道冰针，封死所有退路。但修炼极难，需要将灵力压缩至极点，再骤然爆发。”</w:t>
      </w:r>
    </w:p>
    <w:p w14:paraId="52E96D6C">
      <w:r>
        <w:t>她收回手，符文散去。</w:t>
      </w:r>
    </w:p>
    <w:p w14:paraId="1B2810B5">
      <w:r>
        <w:t>“我今日传你心法。七日内，你若能入门，便有自保之力。若不能……”她顿了顿，“那便跟紧我，寸步不离。”</w:t>
      </w:r>
    </w:p>
    <w:p w14:paraId="5FCB79E2">
      <w:r>
        <w:t>陆沉看着她的眼睛，忽然问：“师尊，您早就会这门剑法，为何先前不教我？”</w:t>
      </w:r>
    </w:p>
    <w:p w14:paraId="4B78E3A5">
      <w:r>
        <w:t>韩灵雪沉默片刻。</w:t>
      </w:r>
    </w:p>
    <w:p w14:paraId="74759C31">
      <w:r>
        <w:t>“因为此剑太过狠辣，出剑必见血。”她轻声道，“我不希望你……变成只知杀戮之人。”</w:t>
      </w:r>
    </w:p>
    <w:p w14:paraId="1B9537DE">
      <w:r>
        <w:t>“那现在为何又教？”</w:t>
      </w:r>
    </w:p>
    <w:p w14:paraId="21EE548E">
      <w:r>
        <w:t>“因为，”韩灵雪抬手，轻轻拂过他额前的碎发，“我不想失去你。”</w:t>
      </w:r>
    </w:p>
    <w:p w14:paraId="2427B900">
      <w:r>
        <w:t>这个动作很轻，很自然。</w:t>
      </w:r>
    </w:p>
    <w:p w14:paraId="617B4123">
      <w:r>
        <w:t>可陆沉却觉得，有什么东西在胸腔里炸开了。</w:t>
      </w:r>
    </w:p>
    <w:p w14:paraId="238F0737">
      <w:r>
        <w:t>---</w:t>
      </w:r>
    </w:p>
    <w:p w14:paraId="0B2A5AFC">
      <w:r>
        <w:t>接下来的三天，两人没有离开栖霞镇。</w:t>
      </w:r>
    </w:p>
    <w:p w14:paraId="7B1CDEB7">
      <w:r>
        <w:t>韩灵雪对外宣称“表弟水土不服，需静养几日”，实则闭门不出，专心指导陆沉修炼“灵雪暗影”。</w:t>
      </w:r>
    </w:p>
    <w:p w14:paraId="07216D2D">
      <w:r>
        <w:t>房间成了练功场。</w:t>
      </w:r>
    </w:p>
    <w:p w14:paraId="4194C8DF">
      <w:r>
        <w:t>“灵力不是越多越好。”韩灵雪站在陆沉身后，手指点在他背心，“你要感受丹田那一点‘核’。将全身灵力压缩进去，压到不能再压，然后——”</w:t>
      </w:r>
    </w:p>
    <w:p w14:paraId="04728884">
      <w:r>
        <w:t>她掌心一推。</w:t>
      </w:r>
    </w:p>
    <w:p w14:paraId="2C74B0A1">
      <w:r>
        <w:t>陆沉只觉得一股寒意从背心涌入，瞬间席卷四肢百骸。他闷哼一声，体内灵力不受控制地向丹田涌去，疯狂压缩。</w:t>
      </w:r>
    </w:p>
    <w:p w14:paraId="1C8004E9">
      <w:r>
        <w:t>“就是现在！”韩灵雪喝道。</w:t>
      </w:r>
    </w:p>
    <w:p w14:paraId="25B32D75">
      <w:r>
        <w:t>陆沉咬牙，按照心法运转。压缩到极致的灵力在丹田中剧烈旋转，形成一个微小的冰蓝色漩涡。漩涡越来越快，越来越急——</w:t>
      </w:r>
    </w:p>
    <w:p w14:paraId="1AF813C4">
      <w:r>
        <w:t>“出剑！”</w:t>
      </w:r>
    </w:p>
    <w:p w14:paraId="0FCE1A02">
      <w:r>
        <w:t>陆沉并指如剑，向前一点。</w:t>
      </w:r>
    </w:p>
    <w:p w14:paraId="0B65A15A">
      <w:r>
        <w:t>没有剑气，没有光芒。</w:t>
      </w:r>
    </w:p>
    <w:p w14:paraId="4216A750">
      <w:r>
        <w:t>只有三根肉眼几乎看不见的冰针，从指尖射出，“噗”一声钉在对面的墙壁上。针入墙三寸，针尾微微颤动。</w:t>
      </w:r>
    </w:p>
    <w:p w14:paraId="7681A636">
      <w:r>
        <w:t>陆沉大口喘气，浑身冷汗。</w:t>
      </w:r>
    </w:p>
    <w:p w14:paraId="3E224C84">
      <w:r>
        <w:t>“成功了。”韩灵雪声音里带着一丝欣慰，“虽然只有三针，距百针之境相差甚远，但三日入门，已是天才。”</w:t>
      </w:r>
    </w:p>
    <w:p w14:paraId="7AA63C8C">
      <w:r>
        <w:t>她走到墙边，仔细看了看那三根冰针，忽然皱眉：“不对。”</w:t>
      </w:r>
    </w:p>
    <w:p w14:paraId="38A94708">
      <w:r>
        <w:t>“怎么了？”</w:t>
      </w:r>
    </w:p>
    <w:p w14:paraId="1BC3D994">
      <w:r>
        <w:t>“这针……”韩灵雪伸手虚按，感应着冰针上的气息，猛地转头看向陆沉，“针里有炎阳之气。你的血脉之力，已经开始融入功法了。”</w:t>
      </w:r>
    </w:p>
    <w:p w14:paraId="18A1BEC6">
      <w:r>
        <w:t>陆沉一愣。</w:t>
      </w:r>
    </w:p>
    <w:p w14:paraId="0ECB2861">
      <w:r>
        <w:t>“好事。”韩灵雪眼中闪过异彩，“灵雪剑法本属寒，你身负炎阳血脉，原本相克。可如今你竟能将二者融合……陆沉，你或许能走出前人未至之路。”</w:t>
      </w:r>
    </w:p>
    <w:p w14:paraId="33AAEA99">
      <w:r>
        <w:t>她说完，忽然晃了一下。</w:t>
      </w:r>
    </w:p>
    <w:p w14:paraId="48F4F0FB">
      <w:r>
        <w:t>陆沉眼疾手快，扶住她的手臂：“师尊！”</w:t>
      </w:r>
    </w:p>
    <w:p w14:paraId="4FB6B24B">
      <w:r>
        <w:t>“无妨。”韩灵雪摆摆手，脸色却有些苍白，“只是这几日耗费心神多了些。寒毒……又发作了。”</w:t>
      </w:r>
    </w:p>
    <w:p w14:paraId="679D78F6">
      <w:r>
        <w:t>她从怀中取出药瓶，倒出一粒丹药服下。药效很快，可她的指尖仍在微微颤抖。</w:t>
      </w:r>
    </w:p>
    <w:p w14:paraId="34CFC32D">
      <w:r>
        <w:t>陆沉看着她，忽然伸手，将她整个人横抱起来。</w:t>
      </w:r>
    </w:p>
    <w:p w14:paraId="18DFCD0A">
      <w:r>
        <w:t>“你做什么！”韩灵雪一惊。</w:t>
      </w:r>
    </w:p>
    <w:p w14:paraId="095060F5">
      <w:r>
        <w:t>“您该休息了。”陆沉不由分说，将她抱到床上，盖好被子，“接下来两日，我自己练。您若再不休息，我就……”</w:t>
      </w:r>
    </w:p>
    <w:p w14:paraId="61DF9ECA">
      <w:r>
        <w:t>“你就怎样？”</w:t>
      </w:r>
    </w:p>
    <w:p w14:paraId="364F048C">
      <w:r>
        <w:t>“我就抱着您睡，让您哪儿也去不了。”陆沉说得理直气壮。</w:t>
      </w:r>
    </w:p>
    <w:p w14:paraId="665325CB">
      <w:r>
        <w:t>韩灵雪瞪他，耳根却红了：“逆徒！”</w:t>
      </w:r>
    </w:p>
    <w:p w14:paraId="4FB25EDA">
      <w:r>
        <w:t>“嗯，我是逆徒。”陆沉在床边坐下，握住她的手，“所以师尊要听话，好好休息。灵雪宗还等着您回去主持大局呢。”</w:t>
      </w:r>
    </w:p>
    <w:p w14:paraId="65B3C414">
      <w:r>
        <w:t>韩灵雪看着他，许久，轻轻叹了口气。</w:t>
      </w:r>
    </w:p>
    <w:p w14:paraId="2A1F4519">
      <w:r>
        <w:t>“陆沉。”</w:t>
      </w:r>
    </w:p>
    <w:p w14:paraId="0D25FBB7">
      <w:r>
        <w:t>“嗯？”</w:t>
      </w:r>
    </w:p>
    <w:p w14:paraId="64B6BBDA">
      <w:r>
        <w:t>“若有一日，灵雪宗真的守不住了……”她声音很轻，“你就带着传承离开，找个没人认识的地方，活下去。”</w:t>
      </w:r>
    </w:p>
    <w:p w14:paraId="0479F2DF">
      <w:r>
        <w:t>陆沉握紧她的手：“不会有那一天。”</w:t>
      </w:r>
    </w:p>
    <w:p w14:paraId="55CD986A">
      <w:r>
        <w:t>“我是说如果。”</w:t>
      </w:r>
    </w:p>
    <w:p w14:paraId="5C44C4E0">
      <w:r>
        <w:t>“没有如果。”陆沉俯身，与她平视，“师尊在哪儿，我就在哪儿。灵雪宗在哪儿，我就在哪儿。这是您教我的——剑修之道，宁折不弯。”</w:t>
      </w:r>
    </w:p>
    <w:p w14:paraId="0A311367">
      <w:r>
        <w:t>韩灵雪怔怔看着他。</w:t>
      </w:r>
    </w:p>
    <w:p w14:paraId="0416BCF7">
      <w:r>
        <w:t>忽然，她抬起另一只手，轻轻碰了碰他的脸颊。</w:t>
      </w:r>
    </w:p>
    <w:p w14:paraId="1D29DC6F">
      <w:r>
        <w:t>“傻徒弟。”</w:t>
      </w:r>
    </w:p>
    <w:p w14:paraId="5C3A04BB">
      <w:r>
        <w:t>声音很轻，带着她自己也未曾察觉的温柔。</w:t>
      </w:r>
    </w:p>
    <w:p w14:paraId="0913F778">
      <w:r>
        <w:t>---</w:t>
      </w:r>
    </w:p>
    <w:p w14:paraId="6F4D2295">
      <w:r>
        <w:t>第五日清晨，两人离开栖霞镇。</w:t>
      </w:r>
    </w:p>
    <w:p w14:paraId="71CEA16A">
      <w:r>
        <w:t>马是换过的普通驽马，衣裳是市集买来的粗布衣衫，就连韩灵雪的容貌也用易容术再次调整，变成了一个面色蜡黄的病弱妇人。</w:t>
      </w:r>
    </w:p>
    <w:p w14:paraId="14813BE7">
      <w:r>
        <w:t>陆沉则扮作带母亲求医的孝子。</w:t>
      </w:r>
    </w:p>
    <w:p w14:paraId="46F63C89">
      <w:r>
        <w:t>“镇武司在各处要道都设了哨卡，排查所有前往北境之人。”韩灵雪低声道，“我们绕开官道，走山路。虽然慢些，但安全。”</w:t>
      </w:r>
    </w:p>
    <w:p w14:paraId="2256E108">
      <w:r>
        <w:t>“听师尊的。”</w:t>
      </w:r>
    </w:p>
    <w:p w14:paraId="4EBA9FEA">
      <w:r>
        <w:t>山路崎岖，马车难行。两人只能骑马，韩灵雪身体虚弱，陆沉便让她靠在自己身前，自己控缰。</w:t>
      </w:r>
    </w:p>
    <w:p w14:paraId="5CCBAA8A">
      <w:r>
        <w:t>第一天，两人没有交流。</w:t>
      </w:r>
    </w:p>
    <w:p w14:paraId="11517483">
      <w:r>
        <w:t>第二天夜里，在山洞中避雨时，韩灵雪忽然开口：“陆沉，回到宗门后，你打算怎么做？”</w:t>
      </w:r>
    </w:p>
    <w:p w14:paraId="6E5CF4BC">
      <w:r>
        <w:t>陆沉默默添着柴火。</w:t>
      </w:r>
    </w:p>
    <w:p w14:paraId="7CF2412F">
      <w:r>
        <w:t>火光照亮他的侧脸，少年气已经褪去大半，取而代之的是沉稳的轮廓。</w:t>
      </w:r>
    </w:p>
    <w:p w14:paraId="1C6144CA">
      <w:r>
        <w:t>“第一，将皇帝阴谋告知所有可信的长老和弟子。”他说，“灵雪宗不能只有师尊一人扛着。”</w:t>
      </w:r>
    </w:p>
    <w:p w14:paraId="27491627">
      <w:r>
        <w:t>“第二，联络其他宗门。北境五十宗，唇亡齿寒。皇帝要的是所有灵脉，不会只针对我们一家。若能联合起来……”</w:t>
      </w:r>
    </w:p>
    <w:p w14:paraId="75871196">
      <w:r>
        <w:t>“很难。”韩灵雪摇头，“各宗之间多有龃龉，且不少宗主还心存侥幸，认为朝廷不敢真的大动干戈。”</w:t>
      </w:r>
    </w:p>
    <w:p w14:paraId="7E2ED4DD">
      <w:r>
        <w:t>“那就用事实让他们清醒。”陆沉抬起头，“黑石村的惨状、黑风谷的埋尸坑、魔教与朝廷勾结的证据——这些，都该让他们看看。”</w:t>
      </w:r>
    </w:p>
    <w:p w14:paraId="2D66C505">
      <w:r>
        <w:t>韩灵雪看着他，眼中露出赞赏。</w:t>
      </w:r>
    </w:p>
    <w:p w14:paraId="39B2B047">
      <w:r>
        <w:t>“第三，”陆沉继续道，“加强宗门防御。护山大阵需检修，弟子需操练，存粮需补充……这些事，我可以做。”</w:t>
      </w:r>
    </w:p>
    <w:p w14:paraId="594F2E51">
      <w:r>
        <w:t>“你？”</w:t>
      </w:r>
    </w:p>
    <w:p w14:paraId="5A4262D3">
      <w:r>
        <w:t>“师尊要应对镇武司，要与其他宗主周旋，这些琐事，交给我。”陆沉说得认真，“林虎师兄为人仗义，可以信任。还有其他几位师兄师姐，我都观察过，心性不差。我会暗中联络他们，组建一支可信的班底。”</w:t>
      </w:r>
    </w:p>
    <w:p w14:paraId="00327089">
      <w:r>
        <w:t>韩灵雪沉默许久。</w:t>
      </w:r>
    </w:p>
    <w:p w14:paraId="437D7BF8">
      <w:r>
        <w:t>“你长大了。”她轻声道。</w:t>
      </w:r>
    </w:p>
    <w:p w14:paraId="00B43677">
      <w:r>
        <w:t>陆沉笑了：“总不能一直让师尊护着。”</w:t>
      </w:r>
    </w:p>
    <w:p w14:paraId="789A9BA0">
      <w:r>
        <w:t>雨渐渐小了。</w:t>
      </w:r>
    </w:p>
    <w:p w14:paraId="31C84DAC">
      <w:r>
        <w:t>韩灵雪靠在石壁上，闭目养神。陆沉守在一旁，目光落在她脸上。易容术掩盖了她的容颜，可那份清冷的气质，却怎么也藏不住。</w:t>
      </w:r>
    </w:p>
    <w:p w14:paraId="4516C14E">
      <w:r>
        <w:t>“师尊。”他忽然唤道。</w:t>
      </w:r>
    </w:p>
    <w:p w14:paraId="2F299913">
      <w:r>
        <w:t>“嗯？”</w:t>
      </w:r>
    </w:p>
    <w:p w14:paraId="15AE7BEF">
      <w:r>
        <w:t>“等这一切结束了，您想去哪儿？”</w:t>
      </w:r>
    </w:p>
    <w:p w14:paraId="35683E46">
      <w:r>
        <w:t>韩灵雪睁开眼，望向洞外渐亮的天空。</w:t>
      </w:r>
    </w:p>
    <w:p w14:paraId="1C4563B0">
      <w:r>
        <w:t>“不知道。”她说，“我七岁入灵雪宗，十五岁接任宗主，至今已有十二年。这十二年，我从未想过灵雪宗之外的生活。”</w:t>
      </w:r>
    </w:p>
    <w:p w14:paraId="31CCD8AA">
      <w:r>
        <w:t>她顿了顿，忽然问：“你呢？”</w:t>
      </w:r>
    </w:p>
    <w:p w14:paraId="245AB079">
      <w:r>
        <w:t>“我啊……”陆沉想了想，“我想找个有山有水的地方，盖间小房子。每天早起给师尊做饭，白天练练剑，晚上一起看星星。哦对了，还要养条狗，看家护院。”</w:t>
      </w:r>
    </w:p>
    <w:p w14:paraId="3D51BE4B">
      <w:r>
        <w:t>韩灵雪失笑：“没出息。”</w:t>
      </w:r>
    </w:p>
    <w:p w14:paraId="549C77FF">
      <w:r>
        <w:t>“这就叫没出息？”陆沉凑近些，“那师尊觉得，什么才叫有出息？”</w:t>
      </w:r>
    </w:p>
    <w:p w14:paraId="6827DBD4">
      <w:r>
        <w:t>“至少……”韩灵雪顿了顿，“至少也该开宗立派，名扬天下。”</w:t>
      </w:r>
    </w:p>
    <w:p w14:paraId="51FDC53B">
      <w:r>
        <w:t>“那多累。”陆沉摇头，“我就想守着师尊，平平淡淡的，挺好。”</w:t>
      </w:r>
    </w:p>
    <w:p w14:paraId="23430A21">
      <w:r>
        <w:t>他说得随意，韩灵雪却听出了认真。</w:t>
      </w:r>
    </w:p>
    <w:p w14:paraId="74AD4E5F">
      <w:r>
        <w:t>她转过头，看着他。</w:t>
      </w:r>
    </w:p>
    <w:p w14:paraId="0DC5DE3D">
      <w:r>
        <w:t>火光跳跃，少年的眼睛很亮，亮得像盛满了星光。</w:t>
      </w:r>
    </w:p>
    <w:p w14:paraId="3E19D614">
      <w:r>
        <w:t>“陆沉。”</w:t>
      </w:r>
    </w:p>
    <w:p w14:paraId="579F53B0">
      <w:r>
        <w:t>“嗯？”</w:t>
      </w:r>
    </w:p>
    <w:p w14:paraId="5D77DB27">
      <w:r>
        <w:t>“如果……”韩灵雪声音很轻，“我是说如果，真的有那么一天……我会考虑的。”</w:t>
      </w:r>
    </w:p>
    <w:p w14:paraId="1949B178">
      <w:r>
        <w:t>“考虑什么？”</w:t>
      </w:r>
    </w:p>
    <w:p w14:paraId="731E9188">
      <w:r>
        <w:t>“考虑……”她移开视线，“考虑和你一起，找个有山有水的地方。”</w:t>
      </w:r>
    </w:p>
    <w:p w14:paraId="351B1EC8">
      <w:r>
        <w:t>陆沉愣住了。</w:t>
      </w:r>
    </w:p>
    <w:p w14:paraId="5B54DFA9">
      <w:r>
        <w:t>随即，狂喜如潮水般涌来。他想说什么，却觉得喉咙发紧，一个字也说不出来。</w:t>
      </w:r>
    </w:p>
    <w:p w14:paraId="02B42C57">
      <w:r>
        <w:t>最后，他只是伸出手，轻轻握住了她的手。</w:t>
      </w:r>
    </w:p>
    <w:p w14:paraId="541D0B2A">
      <w:r>
        <w:t>韩灵雪没有抽回。</w:t>
      </w:r>
    </w:p>
    <w:p w14:paraId="71D9E94C">
      <w:r>
        <w:t>两人就这样静静坐着，听洞外的雨声，看火光跳跃。</w:t>
      </w:r>
    </w:p>
    <w:p w14:paraId="297CB236">
      <w:r>
        <w:t>仿佛世间所有的风雨，都与他们无关。</w:t>
      </w:r>
    </w:p>
    <w:p w14:paraId="5AF7F56D">
      <w:r>
        <w:t>---</w:t>
      </w:r>
    </w:p>
    <w:p w14:paraId="1CCB5D84">
      <w:r>
        <w:t>第七日，两人抵达灵雪宗百里外的最后一个镇子。</w:t>
      </w:r>
    </w:p>
    <w:p w14:paraId="13384EFD">
      <w:r>
        <w:t>镇口有镇武司的哨卡，排查极严。</w:t>
      </w:r>
    </w:p>
    <w:p w14:paraId="3671ECC3">
      <w:r>
        <w:t>“不能再往前了。”韩灵雪在一处茶摊坐下，压低声音，“周文远既然知道我们离宗，必定在回宗路上布下天罗地网。从这里开始，我们分开走。”</w:t>
      </w:r>
    </w:p>
    <w:p w14:paraId="57DE98A9">
      <w:r>
        <w:t>“分开？”陆沉皱眉。</w:t>
      </w:r>
    </w:p>
    <w:p w14:paraId="7E1A9451">
      <w:r>
        <w:t>“你走小路，我走官道。”韩灵雪取出两枚玉佩，将其中一枚递给陆沉，“这是传讯玉佩，百里内可感应彼此位置。我以宗主身份光明正大回宗，吸引注意。你绕后山密径，悄悄回去。”</w:t>
      </w:r>
    </w:p>
    <w:p w14:paraId="356A6333">
      <w:r>
        <w:t>“太危险了！”</w:t>
      </w:r>
    </w:p>
    <w:p w14:paraId="0A4FE1BE">
      <w:r>
        <w:t>“正因为我身份特殊，他们才不敢明着动手。”韩灵雪看着他，“但你不同。皇帝已下令杀你，若被认出，必是死局。”</w:t>
      </w:r>
    </w:p>
    <w:p w14:paraId="5CDC1B18">
      <w:r>
        <w:t>她站起身：“听我的，这是命令。”</w:t>
      </w:r>
    </w:p>
    <w:p w14:paraId="1F00728A">
      <w:r>
        <w:t>陆沉握紧玉佩，许久，重重点头：“好。但师尊要答应我，若有危险，立刻传讯。”</w:t>
      </w:r>
    </w:p>
    <w:p w14:paraId="43EFAC22">
      <w:r>
        <w:t>“嗯。”</w:t>
      </w:r>
    </w:p>
    <w:p w14:paraId="506F8EAB">
      <w:r>
        <w:t>两人在茶摊分别。</w:t>
      </w:r>
    </w:p>
    <w:p w14:paraId="1CB92C6C">
      <w:r>
        <w:t>韩灵雪骑上马，向着官道哨卡而去。陆沉目送她的背影消失在拐角，转身钻进一旁的小巷。</w:t>
      </w:r>
    </w:p>
    <w:p w14:paraId="6C958428">
      <w:r>
        <w:t>他走得很快，脚步却稳。</w:t>
      </w:r>
    </w:p>
    <w:p w14:paraId="28587F51">
      <w:r>
        <w:t>脑海里反复推演着回到宗门后要做的事——联络林虎、检修大阵、清点存粮、整理证据……</w:t>
      </w:r>
    </w:p>
    <w:p w14:paraId="6B33AEEA">
      <w:r>
        <w:t>还有，要准备师尊回来后的药浴。这几日奔波，她的寒毒又重了几分。</w:t>
      </w:r>
    </w:p>
    <w:p w14:paraId="357D17C2">
      <w:r>
        <w:t>正想着，怀中玉佩忽然微微发烫。</w:t>
      </w:r>
    </w:p>
    <w:p w14:paraId="74179C4A">
      <w:r>
        <w:t>陆沉心头一紧，立刻感应。玉佩传递来的信息很简短：“平安过关，已见宗门山门。你小心。”</w:t>
      </w:r>
    </w:p>
    <w:p w14:paraId="434D2002">
      <w:r>
        <w:t>他松了口气，将玉佩贴身收好。</w:t>
      </w:r>
    </w:p>
    <w:p w14:paraId="5B7D6FE6">
      <w:r>
        <w:t>山路难行，但他走得坚定。</w:t>
      </w:r>
    </w:p>
    <w:p w14:paraId="52619FED">
      <w:r>
        <w:t>夕阳西下时，陆沉站在一处山崖上，远远望见了灵雪宗的轮廓。雪霁峰在群山中巍然矗立，峰顶积雪在余晖中泛着金红。</w:t>
      </w:r>
    </w:p>
    <w:p w14:paraId="5300EB99">
      <w:r>
        <w:t>回家了。</w:t>
      </w:r>
    </w:p>
    <w:p w14:paraId="2CCA9FA3">
      <w:r>
        <w:t>他深吸一口气，正要继续前行，忽然察觉身后有异。</w:t>
      </w:r>
    </w:p>
    <w:p w14:paraId="7E905F79">
      <w:r>
        <w:t>很轻的脚步声，不止一人。</w:t>
      </w:r>
    </w:p>
    <w:p w14:paraId="4CF37073">
      <w:r>
        <w:t>陆沉没有回头，只是手按在了剑柄上。</w:t>
      </w:r>
    </w:p>
    <w:p w14:paraId="51787A94">
      <w:r>
        <w:t>“陆师弟，别紧张。”一个熟悉的声音响起。</w:t>
      </w:r>
    </w:p>
    <w:p w14:paraId="272382A1">
      <w:r>
        <w:t>陆沉转身，看到林虎从树后走出，身后还跟着七八名弟子，都是平日与他交好之人。</w:t>
      </w:r>
    </w:p>
    <w:p w14:paraId="4B771D2A">
      <w:r>
        <w:t>“林师兄？”陆沉一怔。</w:t>
      </w:r>
    </w:p>
    <w:p w14:paraId="46BF2709">
      <w:r>
        <w:t>“韩宗主传讯，让我们在此接应你。”林虎走到近前，压低声音，“宗门出事了。镇武司的人今早又来了，这次……带着圣旨。”</w:t>
      </w:r>
    </w:p>
    <w:p w14:paraId="2FD3DB3F">
      <w:r>
        <w:t>陆沉瞳孔一缩。</w:t>
      </w:r>
    </w:p>
    <w:p w14:paraId="11436F57">
      <w:r>
        <w:t>“圣旨？”</w:t>
      </w:r>
    </w:p>
    <w:p w14:paraId="3F902239">
      <w:r>
        <w:t>“嗯。”林虎脸色凝重，“说要‘彻查北境宗门田亩灵脉，以正国法’。王长老他们正在大殿周旋，但……情况不妙。”</w:t>
      </w:r>
    </w:p>
    <w:p w14:paraId="755B2409">
      <w:r>
        <w:t>陆沉抬头，望向雪霁峰。</w:t>
      </w:r>
    </w:p>
    <w:p w14:paraId="6479C4C0">
      <w:r>
        <w:t>暮色四合，最后一缕阳光沉入山后。</w:t>
      </w:r>
    </w:p>
    <w:p w14:paraId="2DC37A5E">
      <w:r>
        <w:t>黑暗即将来临。</w:t>
      </w:r>
    </w:p>
    <w:p w14:paraId="0F547989">
      <w:r>
        <w:t>但他知道，师尊已经在山上等着他了。</w:t>
      </w:r>
    </w:p>
    <w:p w14:paraId="775A801F">
      <w:r>
        <w:t>“走吧。”陆沉说，“回宗。”</w:t>
      </w:r>
    </w:p>
    <w:p w14:paraId="6EC821D9">
      <w:r>
        <w:t>一行人悄然没入山林，向着灵雪宗后山密径而去。</w:t>
      </w:r>
    </w:p>
    <w:p w14:paraId="7F23EC6E">
      <w:r>
        <w:t>而在他们身后，遥远的官道上，韩灵雪正策马疾驰。她回头望了一眼陆沉所在的方向，眼中闪过一丝决然。</w:t>
      </w:r>
    </w:p>
    <w:p w14:paraId="4D5CA16F">
      <w:r>
        <w:t>该来的，终究会来。</w:t>
      </w:r>
    </w:p>
    <w:p w14:paraId="5EEB8D63">
      <w:r>
        <w:t>但这一次，她不是一个人。</w:t>
      </w:r>
    </w:p>
    <w:p w14:paraId="6A57CAA6">
      <w:r>
        <w:t>---</w:t>
      </w:r>
    </w:p>
    <w:p w14:paraId="6D924C24">
      <w:r>
        <w:t>当夜，雪霁殿。</w:t>
      </w:r>
    </w:p>
    <w:p w14:paraId="74CD036C">
      <w:r>
        <w:t>陆沉推开殿门时，韩灵雪正站在窗前，望着夜空。</w:t>
      </w:r>
    </w:p>
    <w:p w14:paraId="5E915EE0">
      <w:r>
        <w:t>她已卸去易容，恢复了原本的容颜。月光洒在她身上，清冷如雪。</w:t>
      </w:r>
    </w:p>
    <w:p w14:paraId="46868C0B">
      <w:r>
        <w:t>“师尊。”陆沉唤道。</w:t>
      </w:r>
    </w:p>
    <w:p w14:paraId="1BFB921B">
      <w:r>
        <w:t>韩灵雪转过身。</w:t>
      </w:r>
    </w:p>
    <w:p w14:paraId="7D0B5450">
      <w:r>
        <w:t>四目相对，两人都从对方眼中看到了疲惫，也看到了坚定。</w:t>
      </w:r>
    </w:p>
    <w:p w14:paraId="533FFB6B">
      <w:r>
        <w:t>“圣旨到了。”韩灵雪缓缓道，“三日后，镇武司将入宗‘协查’。周文远亲自带队，随行有三百铁卫，以及……三位筑基期的供奉。”</w:t>
      </w:r>
    </w:p>
    <w:p w14:paraId="4C57132B">
      <w:r>
        <w:t>陆沉默默走到她身边，与她并肩而立。</w:t>
      </w:r>
    </w:p>
    <w:p w14:paraId="6223277D">
      <w:r>
        <w:t>“弟子们知道了多少？”他问。</w:t>
      </w:r>
    </w:p>
    <w:p w14:paraId="473E8847">
      <w:r>
        <w:t>“该知道的，都知道了。”韩灵雪说，“我今日召集所有长老和亲传弟子，将皇帝阴谋和盘托出。有人信，有人疑，有人怕……但至少，灵雪宗上下，现在是一条心。”</w:t>
      </w:r>
    </w:p>
    <w:p w14:paraId="5D471EE8">
      <w:r>
        <w:t>“那就好。”</w:t>
      </w:r>
    </w:p>
    <w:p w14:paraId="6FC3CA49">
      <w:r>
        <w:t>窗外，开始飘雪。</w:t>
      </w:r>
    </w:p>
    <w:p w14:paraId="06BF7D40">
      <w:r>
        <w:t>韩灵雪伸出手，一片雪花落在她掌心，久久不化。</w:t>
      </w:r>
    </w:p>
    <w:p w14:paraId="07A30FA2">
      <w:r>
        <w:t>“陆沉。”</w:t>
      </w:r>
    </w:p>
    <w:p w14:paraId="4175200E">
      <w:r>
        <w:t>“嗯？”</w:t>
      </w:r>
    </w:p>
    <w:p w14:paraId="68FABCA2">
      <w:r>
        <w:t>“还记得下山前，我说过的话吗？”她轻声说，“若宗门守不住，你就带着传承离开。”</w:t>
      </w:r>
    </w:p>
    <w:p w14:paraId="52EA274C">
      <w:r>
        <w:t>“记得。但我的回答，也不会变。”</w:t>
      </w:r>
    </w:p>
    <w:p w14:paraId="4F066C0B">
      <w:r>
        <w:t>韩灵雪转过头，看着他。</w:t>
      </w:r>
    </w:p>
    <w:p w14:paraId="179FC0CA">
      <w:r>
        <w:t>许久，她忽然笑了。</w:t>
      </w:r>
    </w:p>
    <w:p w14:paraId="59B8232E">
      <w:r>
        <w:t>那笑容很浅，却美得惊心。</w:t>
      </w:r>
    </w:p>
    <w:p w14:paraId="4397F560">
      <w:r>
        <w:t>“那就不走了。”她说，“我们一起守。”</w:t>
      </w:r>
    </w:p>
    <w:p w14:paraId="3A1D7A04">
      <w:r>
        <w:t>陆沉也笑了：“好。”</w:t>
      </w:r>
    </w:p>
    <w:p w14:paraId="138887AE">
      <w:r>
        <w:t>雪越下越大，覆盖了群山，覆盖了殿宇。</w:t>
      </w:r>
    </w:p>
    <w:p w14:paraId="76A09C7D">
      <w:r>
        <w:t>但在雪霁殿内，烛火温暖，映照着两人并肩的身影。</w:t>
      </w:r>
    </w:p>
    <w:p w14:paraId="19D8D46B">
      <w:r>
        <w:t>前路艰难，风雨欲来。</w:t>
      </w:r>
    </w:p>
    <w:p w14:paraId="5E3177B5">
      <w:r>
        <w:t>可有些东西，已经在悄然生长，坚不可摧。</w:t>
      </w:r>
    </w:p>
    <w:p w14:paraId="01ABD1A6">
      <w:r>
        <w:t>而千里之外的京城，皇宫深处。</w:t>
      </w:r>
    </w:p>
    <w:p w14:paraId="1364A7CE">
      <w:r>
        <w:t>皇帝赵乾站在观星台上，望着北方，手中把玩着一枚棋子。</w:t>
      </w:r>
    </w:p>
    <w:p w14:paraId="5CBC20EA">
      <w:r>
        <w:t>“陛下，圣旨已下。”身后，黑影躬身禀报。</w:t>
      </w:r>
    </w:p>
    <w:p w14:paraId="3A752D20">
      <w:r>
        <w:t>“嗯。”赵乾将棋子按在棋盘上，发出清脆的声响，“那就让朕看看，这北境五十宗，是俯首称臣，还是……自取灭亡。”</w:t>
      </w:r>
    </w:p>
    <w:p w14:paraId="18B06AF6">
      <w:r>
        <w:t>他抬起头，眼中寒光闪烁。</w:t>
      </w:r>
    </w:p>
    <w:p w14:paraId="0E13737A">
      <w:r>
        <w:t>“至于那个陆沉……传令下去，生死不论。”</w:t>
      </w:r>
    </w:p>
    <w:p w14:paraId="64D1DE4B">
      <w:r>
        <w:t>“是。”</w:t>
      </w:r>
    </w:p>
    <w:p w14:paraId="42BFC65A">
      <w:r>
        <w:t>黑影退下。</w:t>
      </w:r>
    </w:p>
    <w:p w14:paraId="1F428413">
      <w:r>
        <w:t>赵乾独自站在高台上，任寒风吹动衣袍。</w:t>
      </w:r>
    </w:p>
    <w:p w14:paraId="602FABE5">
      <w:r>
        <w:t>天下如棋，众生如子。</w:t>
      </w:r>
    </w:p>
    <w:p w14:paraId="581D0B90">
      <w:r>
        <w:t>而他，是执棋之人。</w:t>
      </w:r>
    </w:p>
    <w:p w14:paraId="5124AE58">
      <w:r>
        <w:t>这局棋，该收网了。</w:t>
      </w:r>
    </w:p>
    <w:p w14:paraId="44D4E9CC">
      <w:r>
        <w:t>---</w:t>
      </w:r>
    </w:p>
    <w:p w14:paraId="7C312C89">
      <w:r>
        <w:t>【翌日清晨·灵雪宗大殿】</w:t>
      </w:r>
    </w:p>
    <w:p w14:paraId="3BE5162C">
      <w:r>
        <w:t>所有长老、亲传弟子齐聚。</w:t>
      </w:r>
    </w:p>
    <w:p w14:paraId="3799BB9E">
      <w:r>
        <w:t>韩灵雪高坐主位，陆沉立于她身侧。</w:t>
      </w:r>
    </w:p>
    <w:p w14:paraId="46357F12">
      <w:r>
        <w:t>殿外，大雪纷飞。</w:t>
      </w:r>
    </w:p>
    <w:p w14:paraId="5D487454">
      <w:r>
        <w:t>殿内，一片肃然。</w:t>
      </w:r>
    </w:p>
    <w:p w14:paraId="493C75ED">
      <w:r>
        <w:t>“诸位，”韩灵雪开口，声音清冷，“三日后，镇武司将至。此非寻常巡查，而是灭宗之始。”</w:t>
      </w:r>
    </w:p>
    <w:p w14:paraId="01916E42">
      <w:r>
        <w:t>她站起身，走到大殿中央。</w:t>
      </w:r>
    </w:p>
    <w:p w14:paraId="036B524B">
      <w:r>
        <w:t>“灵雪宗立宗八百年，历经风雨，从未低头。今日，亦不会低头。”</w:t>
      </w:r>
    </w:p>
    <w:p w14:paraId="52259261">
      <w:r>
        <w:t>目光扫过众人，最终落在陆沉身上。</w:t>
      </w:r>
    </w:p>
    <w:p w14:paraId="5BE2DD5E">
      <w:r>
        <w:t>“陆沉。”</w:t>
      </w:r>
    </w:p>
    <w:p w14:paraId="6DFE69A8">
      <w:r>
        <w:t>“弟子在。”</w:t>
      </w:r>
    </w:p>
    <w:p w14:paraId="6AA9534D">
      <w:r>
        <w:t>“从今日起，你为灵雪宗护法执事，统领所有内门弟子，负责宗门防御。”</w:t>
      </w:r>
    </w:p>
    <w:p w14:paraId="0B88CAFE">
      <w:r>
        <w:t>陆沉单膝跪地：“弟子领命！”</w:t>
      </w:r>
    </w:p>
    <w:p w14:paraId="62E51E31">
      <w:r>
        <w:t>韩灵雪又看向林虎等人：“诸位师兄弟，请助他一臂之力。”</w:t>
      </w:r>
    </w:p>
    <w:p w14:paraId="6A2BBC39">
      <w:r>
        <w:t>“遵命！”</w:t>
      </w:r>
    </w:p>
    <w:p w14:paraId="406C3BD9">
      <w:r>
        <w:t>声音整齐，震彻大殿。</w:t>
      </w:r>
    </w:p>
    <w:p w14:paraId="192E4F90">
      <w:r>
        <w:t>韩灵雪抬头，望向殿外纷飞的大雪。</w:t>
      </w:r>
    </w:p>
    <w:p w14:paraId="45DC24D9">
      <w:r>
        <w:t>雪落无声，却可覆盖天地。</w:t>
      </w:r>
    </w:p>
    <w:p w14:paraId="75AE3630">
      <w:r>
        <w:t>正如这场即将到来的风暴。</w:t>
      </w:r>
    </w:p>
    <w:p w14:paraId="66E29938">
      <w:r>
        <w:t>而她身边，已经站满了愿意与她并肩而战的人。</w:t>
      </w:r>
    </w:p>
    <w:p w14:paraId="13EE8442">
      <w:r>
        <w:t>足够了。</w:t>
      </w:r>
    </w:p>
    <w:p w14:paraId="3A228D25">
      <w:r>
        <w:t>【第二卷·红尘历练·终】</w:t>
      </w:r>
    </w:p>
    <w:p w14:paraId="463DB22C">
      <w:r>
        <w:t>【下一卷：圣旨南下·序幕已开】</w:t>
      </w:r>
    </w:p>
    <w:p w14:paraId="6572266E">
      <w:pPr>
        <w:pStyle w:val="3"/>
      </w:pPr>
      <w:r>
        <w:t>【圣旨南下】</w:t>
      </w:r>
    </w:p>
    <w:p w14:paraId="54E8D2ED">
      <w:pPr>
        <w:pStyle w:val="4"/>
      </w:pPr>
      <w:r>
        <w:t>圣旨降临</w:t>
      </w:r>
    </w:p>
    <w:p w14:paraId="3731A9BB">
      <w:r>
        <w:t># 第三卷：圣旨南下·圣旨降临</w:t>
      </w:r>
    </w:p>
    <w:p w14:paraId="3887B004">
      <w:r>
        <w:t>晨光初透，雪霁峰还笼罩在一层薄雾中。</w:t>
      </w:r>
    </w:p>
    <w:p w14:paraId="3C536531">
      <w:r>
        <w:t>急促的钟声却骤然响起——七响连鸣，这是宗门遇大事时才会启用的“聚议钟”。</w:t>
      </w:r>
    </w:p>
    <w:p w14:paraId="54FFB7DC">
      <w:r>
        <w:t>所有内门弟子、执事、长老，皆从各处赶往主峰大殿。陆沉昨夜几乎未眠，与林虎等人将后山防御阵眼全部检修完毕，此刻闻钟声，与韩灵雪对视一眼，两人并肩踏出雪霁殿。</w:t>
      </w:r>
    </w:p>
    <w:p w14:paraId="724AF5F1">
      <w:r>
        <w:t>“该来的，终究来了。”韩灵雪声音平静，但袖中的手微微收紧。</w:t>
      </w:r>
    </w:p>
    <w:p w14:paraId="7B0B9087">
      <w:r>
        <w:t>陆沉点头，目光扫过远处山门方向。</w:t>
      </w:r>
    </w:p>
    <w:p w14:paraId="62D96876">
      <w:r>
        <w:t>那里，一队人马正踏着晨光而来。为首者身着绛紫官袍，身后跟着十二名铁甲森然的镇武司卫兵，更远处还有三百铁卫在山门外列阵。而最引人注目的，是那三名气息深沉的灰袍老者——筑基期供奉，此刻虽闭目立于车驾旁，却如三座山岳，压得人喘不过气。</w:t>
      </w:r>
    </w:p>
    <w:p w14:paraId="31272E33">
      <w:r>
        <w:t>“阵仗不小。”陆沉低声道。</w:t>
      </w:r>
    </w:p>
    <w:p w14:paraId="3ED6DC1A">
      <w:r>
        <w:t>韩灵雪没有回应，只是整理了一下宗主袍服，率先向大殿走去。</w:t>
      </w:r>
    </w:p>
    <w:p w14:paraId="56DBA4B5">
      <w:r>
        <w:t>她的背影挺直如剑。</w:t>
      </w:r>
    </w:p>
    <w:p w14:paraId="5D775966">
      <w:r>
        <w:t>---</w:t>
      </w:r>
    </w:p>
    <w:p w14:paraId="2ED93CC2">
      <w:r>
        <w:t>灵雪宗大殿内，气氛凝重如铁。</w:t>
      </w:r>
    </w:p>
    <w:p w14:paraId="42A6305C">
      <w:r>
        <w:t>所有长老分列两侧，亲传弟子立于后方。韩灵雪端坐主位，陆沉静立其侧。大殿中央，那位绛紫官袍的中年官员正昂首而立，手中托着一卷明黄色绢帛。</w:t>
      </w:r>
    </w:p>
    <w:p w14:paraId="71329DD3">
      <w:r>
        <w:t>正是镇武司巡察使，周文远。</w:t>
      </w:r>
    </w:p>
    <w:p w14:paraId="0CBF69B4">
      <w:r>
        <w:t>“灵雪宗宗主韩灵雪，接旨——”周文远拉长声音，目光扫过大殿众人，最后落在韩灵雪身上。</w:t>
      </w:r>
    </w:p>
    <w:p w14:paraId="44F3B946">
      <w:r>
        <w:t>韩灵雪缓缓起身，走到殿中，单膝跪地。</w:t>
      </w:r>
    </w:p>
    <w:p w14:paraId="5C59A98B">
      <w:r>
        <w:t>“臣，灵雪宗宗主韩灵雪，恭聆圣谕。”</w:t>
      </w:r>
    </w:p>
    <w:p w14:paraId="0C01AD4F">
      <w:r>
        <w:t>身后，所有长老弟子齐齐跪下。</w:t>
      </w:r>
    </w:p>
    <w:p w14:paraId="5C11C91B">
      <w:r>
        <w:t>周文远展开圣旨，声音洪亮而冰冷：</w:t>
      </w:r>
    </w:p>
    <w:p w14:paraId="64FD0722">
      <w:r>
        <w:t>“奉天承运皇帝，诏曰：朕统御八荒，泽被万民。今查，北境各宗门占据灵脉福地已历百年，然多有不服王化、私设税赋、隐匿田亩、截留矿脉之事，致使朝廷法度不行，黎民生计困顿。”</w:t>
      </w:r>
    </w:p>
    <w:p w14:paraId="703E86CB">
      <w:r>
        <w:t>“为整顿修行界秩序，维护皇权威严，特命镇武司巡察使周文远，清查北境五十宗所有田亩、矿脉、灵泉之数，依《大周灵脉管制令》，重新划定属地，征收灵税。”</w:t>
      </w:r>
    </w:p>
    <w:p w14:paraId="3A8525EA">
      <w:r>
        <w:t>念到这里，周文远顿了顿，目光如刀般刺向韩灵雪：</w:t>
      </w:r>
    </w:p>
    <w:p w14:paraId="286A2DBE">
      <w:r>
        <w:t>“灵雪宗所属雪峰周边三处灵脉——‘寒晶矿脉’、‘冰心泉’、‘雪松林’，经查实为朝廷所有。限尔宗十日之内，撤离所有弟子，交出地契阵图。若需继续使用，则每年需向朝廷缴纳灵税：三百万下品灵石，或等值灵米五十万斤。”</w:t>
      </w:r>
    </w:p>
    <w:p w14:paraId="02154E4C">
      <w:r>
        <w:t>“逾期不交，视同抗旨谋逆。”</w:t>
      </w:r>
    </w:p>
    <w:p w14:paraId="582268E5">
      <w:r>
        <w:t>“钦此——”</w:t>
      </w:r>
    </w:p>
    <w:p w14:paraId="697D36B1">
      <w:r>
        <w:t>最后一个字落下，大殿内死一般寂静。</w:t>
      </w:r>
    </w:p>
    <w:p w14:paraId="29DED256">
      <w:r>
        <w:t>三处灵脉！</w:t>
      </w:r>
    </w:p>
    <w:p w14:paraId="0B8D16D5">
      <w:r>
        <w:t>寒晶矿脉是宗门炼制冰系法器的核心材料来源，冰心泉是弟子筑基时洗炼经脉的必须之地，雪松林更是百年护山大阵的根基阵眼所在！</w:t>
      </w:r>
    </w:p>
    <w:p w14:paraId="070A1DF7">
      <w:r>
        <w:t>交出这三处，等于剜去灵雪宗半条命！</w:t>
      </w:r>
    </w:p>
    <w:p w14:paraId="457D095E">
      <w:r>
        <w:t>而三百万灵石……灵雪宗如今库中所有积蓄，也不过八十万！五十万斤灵米？宗门辖地所有村落今年总收成，都不到三十万斤！</w:t>
      </w:r>
    </w:p>
    <w:p w14:paraId="589BD0A9">
      <w:r>
        <w:t>这根本不是征税。</w:t>
      </w:r>
    </w:p>
    <w:p w14:paraId="62B4315F">
      <w:r>
        <w:t>这是明抢。</w:t>
      </w:r>
    </w:p>
    <w:p w14:paraId="0E6C6980">
      <w:r>
        <w:t>“韩宗主，接旨吧。”周文远将圣旨往前一递，嘴角带着一丝若有若无的冷笑。</w:t>
      </w:r>
    </w:p>
    <w:p w14:paraId="152D35C0">
      <w:r>
        <w:t>韩灵雪缓缓抬头。</w:t>
      </w:r>
    </w:p>
    <w:p w14:paraId="2E576F49">
      <w:r>
        <w:t>她没有立刻接旨，而是平静问道：“周大人，灵雪宗立宗八百年，历代宗主皆受朝廷敕封，属地皆有地契为证。陛下突然下旨重划，敢问依据的是哪条律法？那三处灵脉，自开宗祖师起便属我宗，何来‘朝廷所有’之说？”</w:t>
      </w:r>
    </w:p>
    <w:p w14:paraId="0651FC32">
      <w:r>
        <w:t>周文远脸色一沉：“韩宗主，你这是质疑圣旨？”</w:t>
      </w:r>
    </w:p>
    <w:p w14:paraId="5915CAEC">
      <w:r>
        <w:t>“臣不敢。”韩灵雪声音依然平静，“只是事关宗门根基，不得不问个明白。若陛下需要灵雪宗出力，宗门自当竭诚报效。但如此数额的灵税……灵雪宗实在无力承担。”</w:t>
      </w:r>
    </w:p>
    <w:p w14:paraId="39F7BE12">
      <w:r>
        <w:t>“无力承担？”周文远冷笑，“韩宗主，本官下山时路过雪原镇，可是听说灵雪宗弟子前些日子还在镇上大肆采购，很是阔绰啊。”</w:t>
      </w:r>
    </w:p>
    <w:p w14:paraId="5CBA4775">
      <w:r>
        <w:t>陆沉心中一凛。</w:t>
      </w:r>
    </w:p>
    <w:p w14:paraId="036B099A">
      <w:r>
        <w:t>这是在点他下山之事。</w:t>
      </w:r>
    </w:p>
    <w:p w14:paraId="288CFC3D">
      <w:r>
        <w:t>韩灵雪面色不变：“宗门日常用度，与缴纳灵税是两回事。周大人若不信，可查阅宗门账册。”</w:t>
      </w:r>
    </w:p>
    <w:p w14:paraId="0A0CA407">
      <w:r>
        <w:t>“不必了。”周文远一挥袖，“圣旨已下，没有讨价还价的余地。十日，韩宗主好好考虑。是交出灵脉，还是缴纳灵税——或者……”</w:t>
      </w:r>
    </w:p>
    <w:p w14:paraId="46AAA552">
      <w:r>
        <w:t>他往前一步，压低声音：</w:t>
      </w:r>
    </w:p>
    <w:p w14:paraId="1AF927ED">
      <w:r>
        <w:t>“抗旨。”</w:t>
      </w:r>
    </w:p>
    <w:p w14:paraId="7EBB37A8">
      <w:r>
        <w:t>两个字，如冰锥刺入每个人心中。</w:t>
      </w:r>
    </w:p>
    <w:p w14:paraId="2E44C8A5">
      <w:r>
        <w:t>抗旨，就是谋逆。</w:t>
      </w:r>
    </w:p>
    <w:p w14:paraId="7F466ADF">
      <w:r>
        <w:t>谋逆，便是灭宗之罪。</w:t>
      </w:r>
    </w:p>
    <w:p w14:paraId="1E59A1AA">
      <w:r>
        <w:t>---</w:t>
      </w:r>
    </w:p>
    <w:p w14:paraId="38D6D6EB">
      <w:r>
        <w:t>周文远带着人走了。</w:t>
      </w:r>
    </w:p>
    <w:p w14:paraId="34BE2E64">
      <w:r>
        <w:t>那卷明黄色的圣旨，被韩灵雪捧在手中，重如千钧。</w:t>
      </w:r>
    </w:p>
    <w:p w14:paraId="0D9DC4B0">
      <w:r>
        <w:t>大殿内，死寂终于被打破。</w:t>
      </w:r>
    </w:p>
    <w:p w14:paraId="3AC8C27D">
      <w:r>
        <w:t>“宗主！”王长老第一个站出来，老脸涨红，“这圣旨……这圣旨分明是要逼死我们！三处灵脉交出去，宗门还如何维持？三百万灵石，就是把所有弟子法器卖了也凑不齐！”</w:t>
      </w:r>
    </w:p>
    <w:p w14:paraId="0C416575">
      <w:r>
        <w:t>“王长老说得对！”另一位执事长老起身，“这根本不是征税，这是要我们灵雪宗的命！宗主，我们不能接这个旨！”</w:t>
      </w:r>
    </w:p>
    <w:p w14:paraId="1905B540">
      <w:r>
        <w:t>“不接？”李长老冷笑，“不接就是抗旨，抗旨就是谋逆！到时候来的就不是三百铁卫，是三十万大军！你们以为灵雪宗挡得住？”</w:t>
      </w:r>
    </w:p>
    <w:p w14:paraId="42EC20A9">
      <w:r>
        <w:t>“那难道就任人宰割？！”</w:t>
      </w:r>
    </w:p>
    <w:p w14:paraId="4B3C2402">
      <w:r>
        <w:t>“至少先虚与委蛇，再从长计议……”</w:t>
      </w:r>
    </w:p>
    <w:p w14:paraId="71CDFD37">
      <w:r>
        <w:t>“十日！只有十日！如何从长计议？！”</w:t>
      </w:r>
    </w:p>
    <w:p w14:paraId="46C3A068">
      <w:r>
        <w:t>争吵声越来越大。</w:t>
      </w:r>
    </w:p>
    <w:p w14:paraId="14FD77D9">
      <w:r>
        <w:t>陆沉默默站在韩灵雪身侧，目光扫过每一位长老的脸。</w:t>
      </w:r>
    </w:p>
    <w:p w14:paraId="764121B8">
      <w:r>
        <w:t>恐惧、愤怒、绝望、侥幸……各种情绪在这些修行多年的老人脸上交织。他忽然想起下山时看到的那些消失的村落，想起黑风谷的埋尸坑，想起魔教俘虏交代的“互相消耗”之计。</w:t>
      </w:r>
    </w:p>
    <w:p w14:paraId="5C727FB5">
      <w:r>
        <w:t>这一切，都连起来了。</w:t>
      </w:r>
    </w:p>
    <w:p w14:paraId="274DA476">
      <w:r>
        <w:t>皇帝赵乾，根本就没打算给宗门活路。所谓的“灵税”，不过是个幌子。要么逼你交出命脉灵脉，自断根基；要么逼你反抗，然后以“抗旨谋逆”之名，堂而皇之地发兵剿灭。</w:t>
      </w:r>
    </w:p>
    <w:p w14:paraId="6FF57AE8">
      <w:r>
        <w:t>而那些被扶持的魔教，就是用来消耗宗门力量的刀子。</w:t>
      </w:r>
    </w:p>
    <w:p w14:paraId="1ED05414">
      <w:r>
        <w:t>好一个一石二鸟。</w:t>
      </w:r>
    </w:p>
    <w:p w14:paraId="605799E6">
      <w:r>
        <w:t>陆沉看向韩灵雪。</w:t>
      </w:r>
    </w:p>
    <w:p w14:paraId="046C9926">
      <w:r>
        <w:t>她始终没有说话，只是静静听着长老们的争吵，手中的圣旨越握越紧。</w:t>
      </w:r>
    </w:p>
    <w:p w14:paraId="23DF4AD6">
      <w:r>
        <w:t>终于，她开口：</w:t>
      </w:r>
    </w:p>
    <w:p w14:paraId="796DA404">
      <w:r>
        <w:t>“够了。”</w:t>
      </w:r>
    </w:p>
    <w:p w14:paraId="478125BB">
      <w:r>
        <w:t>声音不大，却让整个大殿瞬间安静。</w:t>
      </w:r>
    </w:p>
    <w:p w14:paraId="18F0307D">
      <w:r>
        <w:t>韩灵雪站起身，目光缓缓扫过众人：</w:t>
      </w:r>
    </w:p>
    <w:p w14:paraId="3F9E111C">
      <w:r>
        <w:t>“圣旨已接，便是君命。灵雪宗世代忠良，不会做抗旨之事。”</w:t>
      </w:r>
    </w:p>
    <w:p w14:paraId="700FFE92">
      <w:r>
        <w:t>王长老急了：“宗主！可是——”</w:t>
      </w:r>
    </w:p>
    <w:p w14:paraId="6C6E803B">
      <w:r>
        <w:t>“没有可是。”韩灵雪打断他，“十日内，宗门会尽力筹措。至于能否凑齐……那是后话。”</w:t>
      </w:r>
    </w:p>
    <w:p w14:paraId="5FF10878">
      <w:r>
        <w:t>她顿了顿，声音转冷：</w:t>
      </w:r>
    </w:p>
    <w:p w14:paraId="31FC9D5E">
      <w:r>
        <w:t>“但诸位记住，灵雪宗立宗八百年，靠的不是委曲求全。今日接下圣旨，是臣子本分。但若有人以为灵雪宗可欺——”</w:t>
      </w:r>
    </w:p>
    <w:p w14:paraId="6E7303C4">
      <w:r>
        <w:t>她抬手，一道冰蓝剑气自指尖迸发，直冲殿顶。</w:t>
      </w:r>
    </w:p>
    <w:p w14:paraId="10342ECE">
      <w:r>
        <w:t>轰！</w:t>
      </w:r>
    </w:p>
    <w:p w14:paraId="2D74783A">
      <w:r>
        <w:t>大殿梁柱震颤，剑气在空中化作万千冰晶，簌簌落下。</w:t>
      </w:r>
    </w:p>
    <w:p w14:paraId="77A0AE7E">
      <w:r>
        <w:t>“那就让他们看看，雪峰之剑，还利不利。”</w:t>
      </w:r>
    </w:p>
    <w:p w14:paraId="2BE3E707">
      <w:r>
        <w:t>所有长老皆是一震。</w:t>
      </w:r>
    </w:p>
    <w:p w14:paraId="17646682">
      <w:r>
        <w:t>韩灵雪收起剑气，恢复平静：“散了吧。陆沉留下。”</w:t>
      </w:r>
    </w:p>
    <w:p w14:paraId="321D101A">
      <w:r>
        <w:t>众人面面相觑，终究陆续退去。</w:t>
      </w:r>
    </w:p>
    <w:p w14:paraId="058AE7D0">
      <w:r>
        <w:t>大殿内，只剩下师徒二人。</w:t>
      </w:r>
    </w:p>
    <w:p w14:paraId="22707237">
      <w:r>
        <w:t>---</w:t>
      </w:r>
    </w:p>
    <w:p w14:paraId="07925B1A">
      <w:r>
        <w:t>“师尊刚才那番话，是说给周文远留在外面的耳目听的吧。”陆沉轻声道。</w:t>
      </w:r>
    </w:p>
    <w:p w14:paraId="5F9C8CBB">
      <w:r>
        <w:t>韩灵雪没有否认。</w:t>
      </w:r>
    </w:p>
    <w:p w14:paraId="60D9281D">
      <w:r>
        <w:t>她走到窗边，望着远处山门外尚未完全离去的镇武司人马，许久才道：“圣旨已下，宗门内部必有分歧。王长老他们主张妥协，未必是怯懦，只是……看不到赢的希望。”</w:t>
      </w:r>
    </w:p>
    <w:p w14:paraId="2EE3DA40">
      <w:r>
        <w:t>“那师尊看到了吗？”陆沉问。</w:t>
      </w:r>
    </w:p>
    <w:p w14:paraId="690E57AC">
      <w:r>
        <w:t>韩灵雪沉默。</w:t>
      </w:r>
    </w:p>
    <w:p w14:paraId="3D6F5D5E">
      <w:r>
        <w:t>半晌，她转过身，眼中第一次流露出疲惫：</w:t>
      </w:r>
    </w:p>
    <w:p w14:paraId="66F160FE">
      <w:r>
        <w:t>“陆沉，我很累。”</w:t>
      </w:r>
    </w:p>
    <w:p w14:paraId="4E5B3AFD">
      <w:r>
        <w:t>不是身体上的累。</w:t>
      </w:r>
    </w:p>
    <w:p w14:paraId="44826988">
      <w:r>
        <w:t>是那种独自扛着整个宗门八百年的传承，看着它一步步走向悬崖，却还要在所有人面前装作镇定自若的累。</w:t>
      </w:r>
    </w:p>
    <w:p w14:paraId="246F2A4F">
      <w:r>
        <w:t>陆沉心中一疼。</w:t>
      </w:r>
    </w:p>
    <w:p w14:paraId="7172CF8F">
      <w:r>
        <w:t>他走到她面前，第一次没有顾忌师徒之礼，轻轻握住了她的手。</w:t>
      </w:r>
    </w:p>
    <w:p w14:paraId="24AF29B4">
      <w:r>
        <w:t>韩灵雪的手很凉。</w:t>
      </w:r>
    </w:p>
    <w:p w14:paraId="6AECE44E">
      <w:r>
        <w:t>“师尊，”陆沉声音很轻，却坚定，“你不是一个人。”</w:t>
      </w:r>
    </w:p>
    <w:p w14:paraId="7CE82AED">
      <w:r>
        <w:t>韩灵雪抬眼看他。</w:t>
      </w:r>
    </w:p>
    <w:p w14:paraId="5CC9D8AE">
      <w:r>
        <w:t>烛光下，少年的脸庞还带着几分青涩，但眼神已如深潭，沉静而坚韧。</w:t>
      </w:r>
    </w:p>
    <w:p w14:paraId="49ABC9D2">
      <w:r>
        <w:t>“下山这一趟，弟子看到了很多。”陆沉缓缓道，“消失的村落，不是天灾。黑风谷的尸坑，不是意外。魔教突然猖獗，也不是巧合。这一切背后，都是同一个人在布局。”</w:t>
      </w:r>
    </w:p>
    <w:p w14:paraId="0064281D">
      <w:r>
        <w:t>“皇帝要的，从来就不是灵税。他要的是整个北境修行界，彻底消失。”</w:t>
      </w:r>
    </w:p>
    <w:p w14:paraId="385D9BCE">
      <w:r>
        <w:t>韩灵雪的手微微颤抖。</w:t>
      </w:r>
    </w:p>
    <w:p w14:paraId="0C02DBA3">
      <w:r>
        <w:t>“所以这圣旨，不过是最后通牒。”陆沉握紧她的手，“十日之后，无论我们交不交得出灵税，镇武司都会找到借口发难。区别只在于，是‘抗旨谋逆’，还是‘隐匿田亩、欺君罔上’。”</w:t>
      </w:r>
    </w:p>
    <w:p w14:paraId="2F136B55">
      <w:r>
        <w:t>“你……早就看明白了？”韩灵雪轻声问。</w:t>
      </w:r>
    </w:p>
    <w:p w14:paraId="68DCA076">
      <w:r>
        <w:t>“从看到黑石村的血迹时，就明白了。”陆沉说，“只是那时还不敢确定，皇帝会做到哪一步。现在……他图穷匕见了。”</w:t>
      </w:r>
    </w:p>
    <w:p w14:paraId="4389E37C">
      <w:r>
        <w:t>殿外，又飘起了雪。</w:t>
      </w:r>
    </w:p>
    <w:p w14:paraId="42A22AF6">
      <w:r>
        <w:t>韩灵雪望着窗外的飞雪，忽然道：“陆沉，若真到了那一天……你答应我一件事。”</w:t>
      </w:r>
    </w:p>
    <w:p w14:paraId="36E3521E">
      <w:r>
        <w:t>“师尊请说。”</w:t>
      </w:r>
    </w:p>
    <w:p w14:paraId="098583CC">
      <w:r>
        <w:t>“带着传承，走。”她转过头，眼中是决然，“灵雪宗的功法、典籍、历代祖师的心得，我都已整理好，藏在后山密室。若宗门守不住……你要活下去，把传承传下去。”</w:t>
      </w:r>
    </w:p>
    <w:p w14:paraId="65003007">
      <w:r>
        <w:t>陆沉没有答应。</w:t>
      </w:r>
    </w:p>
    <w:p w14:paraId="6D684506">
      <w:r>
        <w:t>他只是看着她，一字一句道：</w:t>
      </w:r>
    </w:p>
    <w:p w14:paraId="0E5891D5">
      <w:r>
        <w:t>“不会有那一天。”</w:t>
      </w:r>
    </w:p>
    <w:p w14:paraId="28D92B3E">
      <w:r>
        <w:t>“因为我会守在师尊身边，守在雪霁峰前。除非我死，否则谁也别想踏进灵雪宗一步。”</w:t>
      </w:r>
    </w:p>
    <w:p w14:paraId="3A64DB28">
      <w:r>
        <w:t>韩灵雪怔住了。</w:t>
      </w:r>
    </w:p>
    <w:p w14:paraId="57DBFA02">
      <w:r>
        <w:t>烛火摇曳，在两人脸上投下明明灭灭的光影。</w:t>
      </w:r>
    </w:p>
    <w:p w14:paraId="0D5B8E08">
      <w:r>
        <w:t>许久，她忽然轻轻叹了口气，抽回手，转过身：</w:t>
      </w:r>
    </w:p>
    <w:p w14:paraId="40591AAA">
      <w:r>
        <w:t>“回去吧。明日……还有很多事要做。”</w:t>
      </w:r>
    </w:p>
    <w:p w14:paraId="385CCC8E">
      <w:r>
        <w:t>“师尊早些休息。”陆沉躬身。</w:t>
      </w:r>
    </w:p>
    <w:p w14:paraId="06B6BE82">
      <w:r>
        <w:t>走到殿门时，他忽然回头：</w:t>
      </w:r>
    </w:p>
    <w:p w14:paraId="7A6CFB1A">
      <w:r>
        <w:t>“对了师尊，弟子刚才握您的手，算不算越矩？”</w:t>
      </w:r>
    </w:p>
    <w:p w14:paraId="26DC18B3">
      <w:r>
        <w:t>韩灵雪背影一僵。</w:t>
      </w:r>
    </w:p>
    <w:p w14:paraId="0E4C2BCA">
      <w:r>
        <w:t>“若是算的话……”陆沉笑了笑，“那弟子恐怕以后还会越矩更多。毕竟，逆徒之名，不能白担。”</w:t>
      </w:r>
    </w:p>
    <w:p w14:paraId="07A9CB54">
      <w:r>
        <w:t>说完，他推门离去。</w:t>
      </w:r>
    </w:p>
    <w:p w14:paraId="3B43EA13">
      <w:r>
        <w:t>殿内，韩灵雪站在原地，许久未动。</w:t>
      </w:r>
    </w:p>
    <w:p w14:paraId="70B314C8">
      <w:r>
        <w:t>只有耳根处，一抹淡淡的红晕，在烛光下若隐若现。</w:t>
      </w:r>
    </w:p>
    <w:p w14:paraId="23BC67CA">
      <w:r>
        <w:t>---</w:t>
      </w:r>
    </w:p>
    <w:p w14:paraId="5487155E">
      <w:r>
        <w:t>当夜，陆沉没有回自己住处。</w:t>
      </w:r>
    </w:p>
    <w:p w14:paraId="0AD2DDA0">
      <w:r>
        <w:t>他带着林虎等几名信得过的弟子，悄然来到后山。</w:t>
      </w:r>
    </w:p>
    <w:p w14:paraId="19A69319">
      <w:r>
        <w:t>“陆师兄，真要这么做？”林虎看着手中陆沉画的阵图，脸色凝重。</w:t>
      </w:r>
    </w:p>
    <w:p w14:paraId="2730D0F7">
      <w:r>
        <w:t>“圣旨已下，十日之期不过是幌子。”陆沉低声道，“周文远此刻定然已在调集人手，最迟七八日，必有动作。我们要做的，是在那之前，把护山大阵的漏洞全部补上。”</w:t>
      </w:r>
    </w:p>
    <w:p w14:paraId="68330C22">
      <w:r>
        <w:t>他指着阵图上一处处标记：</w:t>
      </w:r>
    </w:p>
    <w:p w14:paraId="102E65E5">
      <w:r>
        <w:t>“这里，这里，还有东侧山崖……这几处阵眼最为脆弱。王长老他们主张妥协，未必会尽心防守。我们得自己来。”</w:t>
      </w:r>
    </w:p>
    <w:p w14:paraId="133A63B7">
      <w:r>
        <w:t>“可若是被长老们发现……”另一名弟子犹豫。</w:t>
      </w:r>
    </w:p>
    <w:p w14:paraId="4410DF25">
      <w:r>
        <w:t>“那就让他们发现。”陆沉淡淡道，“如今宗门已到存亡之际，若还有人抱着侥幸之心，不如早些离开。”</w:t>
      </w:r>
    </w:p>
    <w:p w14:paraId="4A4A1742">
      <w:r>
        <w:t>众人默然。</w:t>
      </w:r>
    </w:p>
    <w:p w14:paraId="63D86980">
      <w:r>
        <w:t>月光下，陆沉的脸庞显得格外冷峻。</w:t>
      </w:r>
    </w:p>
    <w:p w14:paraId="37321D54">
      <w:r>
        <w:t>他知道，从圣旨降临的那一刻起，灵雪宗就已站在了悬崖边上。</w:t>
      </w:r>
    </w:p>
    <w:p w14:paraId="3B147326">
      <w:r>
        <w:t>后退一步，是万丈深渊。</w:t>
      </w:r>
    </w:p>
    <w:p w14:paraId="04F6A8D8">
      <w:r>
        <w:t>前进一步，是刀山火海。</w:t>
      </w:r>
    </w:p>
    <w:p w14:paraId="449D8436">
      <w:r>
        <w:t>但他没有选择。</w:t>
      </w:r>
    </w:p>
    <w:p w14:paraId="6A463A0B">
      <w:r>
        <w:t>因为他身后，是那个在烛光下说“我很累”的女子。</w:t>
      </w:r>
    </w:p>
    <w:p w14:paraId="0126CF4D">
      <w:r>
        <w:t>是那个八百年来，一直矗立在雪峰之上的宗门。</w:t>
      </w:r>
    </w:p>
    <w:p w14:paraId="0C3170AA">
      <w:r>
        <w:t>“开始吧。”陆沉说。</w:t>
      </w:r>
    </w:p>
    <w:p w14:paraId="49E0EB0D">
      <w:r>
        <w:t>众人点头，身影悄然没入夜色。</w:t>
      </w:r>
    </w:p>
    <w:p w14:paraId="3BA2C0B6">
      <w:r>
        <w:t>而在远处的镇武司临时营帐内，周文远正听着属下的汇报。</w:t>
      </w:r>
    </w:p>
    <w:p w14:paraId="0E71FB9C">
      <w:r>
        <w:t>“大人，灵雪宗内部确有分歧。以王长老为首的一派主张妥协，愿意交出部分灵脉换取缓和。但韩灵雪态度强硬，今日大殿上还以剑气示威。”</w:t>
      </w:r>
    </w:p>
    <w:p w14:paraId="42E85389">
      <w:r>
        <w:t>周文远冷笑：“垂死挣扎罢了。”</w:t>
      </w:r>
    </w:p>
    <w:p w14:paraId="1C028D67">
      <w:r>
        <w:t>“不过……”属下迟疑道，“那个陆沉，今日会后带了几名弟子去了后山，似乎在加固阵法。”</w:t>
      </w:r>
    </w:p>
    <w:p w14:paraId="25D52A47">
      <w:r>
        <w:t>“陆沉……”周文远眼中寒光一闪。</w:t>
      </w:r>
    </w:p>
    <w:p w14:paraId="35DD6B77">
      <w:r>
        <w:t>这个名字，在皇帝亲笔密信中被特别圈出。</w:t>
      </w:r>
    </w:p>
    <w:p w14:paraId="61454C17">
      <w:r>
        <w:t>“生死不论”。</w:t>
      </w:r>
    </w:p>
    <w:p w14:paraId="537342B6">
      <w:r>
        <w:t>“继续盯着。”周文远道，“十日期限一到，若灵雪宗交不出灵税……那就按谋逆论处。”</w:t>
      </w:r>
    </w:p>
    <w:p w14:paraId="6237D8AC">
      <w:r>
        <w:t>“是！”</w:t>
      </w:r>
    </w:p>
    <w:p w14:paraId="6CD598B4">
      <w:r>
        <w:t>帐外，北风呼啸。</w:t>
      </w:r>
    </w:p>
    <w:p w14:paraId="22271FFE">
      <w:r>
        <w:t>雪越下越大，覆盖了群山，也覆盖了即将到来的血色。</w:t>
      </w:r>
    </w:p>
    <w:p w14:paraId="5C1BB320">
      <w:r>
        <w:t>十日。</w:t>
      </w:r>
    </w:p>
    <w:p w14:paraId="426FBF7A">
      <w:r>
        <w:t>倒计时已经开始。</w:t>
      </w:r>
    </w:p>
    <w:p w14:paraId="046566A7">
      <w:r>
        <w:t>---</w:t>
      </w:r>
    </w:p>
    <w:p w14:paraId="67823AFC">
      <w:r>
        <w:t>【翌日·灵雪宗议事堂】</w:t>
      </w:r>
    </w:p>
    <w:p w14:paraId="0060DC3A">
      <w:r>
        <w:t>韩灵雪将一份清单放在桌上。</w:t>
      </w:r>
    </w:p>
    <w:p w14:paraId="05DDB3CF">
      <w:r>
        <w:t>“这是宗门目前能筹措的所有资源：库中灵石八十三万，各弟子可动用法器折价约四十万，辖地村落今年赋税可征灵米十五万斤……总计，不足圣旨要求的三成。”</w:t>
      </w:r>
    </w:p>
    <w:p w14:paraId="79647FD8">
      <w:r>
        <w:t>长老们面面相觑。</w:t>
      </w:r>
    </w:p>
    <w:p w14:paraId="7CC2F137">
      <w:r>
        <w:t>“宗主，可否向其他宗门求助？”李长老提议。</w:t>
      </w:r>
    </w:p>
    <w:p w14:paraId="59ED7B21">
      <w:r>
        <w:t>“难。”韩灵雪摇头，“昨日已有三宗传讯，他们同样接到了圣旨，数额不比我宗少。如今人人自危，谁有余力助人？”</w:t>
      </w:r>
    </w:p>
    <w:p w14:paraId="4D618463">
      <w:r>
        <w:t>“那……那就真的一点办法都没有了？”王长老脸色苍白。</w:t>
      </w:r>
    </w:p>
    <w:p w14:paraId="11CF3225">
      <w:r>
        <w:t>韩灵雪沉默片刻，忽然道：</w:t>
      </w:r>
    </w:p>
    <w:p w14:paraId="07C59544">
      <w:r>
        <w:t>“有。”</w:t>
      </w:r>
    </w:p>
    <w:p w14:paraId="5FDB11DD">
      <w:r>
        <w:t>所有人看向她。</w:t>
      </w:r>
    </w:p>
    <w:p w14:paraId="5D793C03">
      <w:r>
        <w:t>“十日后，镇武司上山收缴。若我们交不出，他们便会动手。”韩灵雪缓缓起身，“那我们就让他们……上不了山。”</w:t>
      </w:r>
    </w:p>
    <w:p w14:paraId="35DF00DA">
      <w:r>
        <w:t>满堂寂静。</w:t>
      </w:r>
    </w:p>
    <w:p w14:paraId="0D44F730">
      <w:r>
        <w:t>“宗主的意思是……？”李长老声音发颤。</w:t>
      </w:r>
    </w:p>
    <w:p w14:paraId="0C4557F7">
      <w:r>
        <w:t>“开启护山大阵最高戒备，所有弟子进入战备状态。”韩灵雪声音冰冷，“从今日起，灵雪宗封山。任何人不得出入，任何传讯不得外流。”</w:t>
      </w:r>
    </w:p>
    <w:p w14:paraId="04A11F3F">
      <w:r>
        <w:t>“我们要让皇帝知道——”</w:t>
      </w:r>
    </w:p>
    <w:p w14:paraId="3083ACD0">
      <w:r>
        <w:t>她目光扫过每一个人，一字一句：</w:t>
      </w:r>
    </w:p>
    <w:p w14:paraId="348A57FA">
      <w:r>
        <w:t>“雪峰可以崩，剑可以折。”</w:t>
      </w:r>
    </w:p>
    <w:p w14:paraId="3907C111">
      <w:r>
        <w:t>“但灵雪宗的骨头，不会弯。”</w:t>
      </w:r>
    </w:p>
    <w:p w14:paraId="33D8F47F">
      <w:r>
        <w:t>话音落，她拂袖离去。</w:t>
      </w:r>
    </w:p>
    <w:p w14:paraId="4E8EAFD6">
      <w:r>
        <w:t>留下满堂长老，呆立原地。</w:t>
      </w:r>
    </w:p>
    <w:p w14:paraId="5C178BB9">
      <w:r>
        <w:t>而此刻的雪霁殿后殿，陆沉正将最后一枚阵旗插入地脉。</w:t>
      </w:r>
    </w:p>
    <w:p w14:paraId="7D89186D">
      <w:r>
        <w:t>他抬起头，望向主峰方向。</w:t>
      </w:r>
    </w:p>
    <w:p w14:paraId="36C7F63E">
      <w:r>
        <w:t>风雪中，护山大阵的光幕正缓缓升起，如倒扣的琉璃碗，将整座雪峰笼罩其中。</w:t>
      </w:r>
    </w:p>
    <w:p w14:paraId="086CD4E4">
      <w:r>
        <w:t>光幕上，冰蓝色的符文流转，散发出凛然不可侵犯的气息。</w:t>
      </w:r>
    </w:p>
    <w:p w14:paraId="3DDBBB79">
      <w:r>
        <w:t>他知道，从这一刻起，灵雪宗已切断了与外界的一切联系。</w:t>
      </w:r>
    </w:p>
    <w:p w14:paraId="45BB6DD2">
      <w:r>
        <w:t>十日之后，要么生，要么死。</w:t>
      </w:r>
    </w:p>
    <w:p w14:paraId="1746BDB9">
      <w:r>
        <w:t>没有第三条路。</w:t>
      </w:r>
    </w:p>
    <w:p w14:paraId="0DDCB439">
      <w:r>
        <w:t>陆沉握紧手中的剑，眼中闪过一丝决然。</w:t>
      </w:r>
    </w:p>
    <w:p w14:paraId="473402C9">
      <w:r>
        <w:t>然后他转身，向着雪霁殿走去。</w:t>
      </w:r>
    </w:p>
    <w:p w14:paraId="67C8566C">
      <w:r>
        <w:t>那里，还有一个人在等他。</w:t>
      </w:r>
    </w:p>
    <w:p w14:paraId="7AC251F1">
      <w:r>
        <w:t>还有一场硬仗，要打。</w:t>
      </w:r>
    </w:p>
    <w:p w14:paraId="3AA6BB51">
      <w:r>
        <w:t>【第三卷·圣旨南下·第一章·终】</w:t>
      </w:r>
    </w:p>
    <w:p w14:paraId="1A1857EF">
      <w:r>
        <w:t>---</w:t>
      </w:r>
    </w:p>
    <w:p w14:paraId="325686ED">
      <w:pPr>
        <w:pStyle w:val="4"/>
      </w:pPr>
      <w:r>
        <w:t>重伤之机</w:t>
      </w:r>
    </w:p>
    <w:p w14:paraId="17525315">
      <w:r>
        <w:t># 第三卷·圣旨南下·第二章·重伤之机</w:t>
      </w:r>
    </w:p>
    <w:p w14:paraId="2FDBF22A">
      <w:r>
        <w:t>封山第七日。</w:t>
      </w:r>
    </w:p>
    <w:p w14:paraId="5714F12F">
      <w:r>
        <w:t>护山大阵的光幕在风雪中静静流转，冰蓝色的符文如同呼吸般明灭。灵雪宗内，气氛凝重却有序。</w:t>
      </w:r>
    </w:p>
    <w:p w14:paraId="29D384F4">
      <w:r>
        <w:t>演武场上，近百名内门弟子列阵而立。</w:t>
      </w:r>
    </w:p>
    <w:p w14:paraId="3987A78E">
      <w:r>
        <w:t>韩灵雪一袭白衣，站在高台之上。寒风卷起她的发梢，她的脸色比往日更显苍白——寒毒在高压下蠢蠢欲动，但她腰背挺得笔直。</w:t>
      </w:r>
    </w:p>
    <w:p w14:paraId="42365703">
      <w:r>
        <w:t>“诸位。”她的声音清冷，穿透风雪，“圣旨已下，十日之期过半。镇武司不会等到第十日——他们随时可能强攻。”</w:t>
      </w:r>
    </w:p>
    <w:p w14:paraId="16FFD512">
      <w:r>
        <w:t>台下一片寂静，只有风雪呼啸。</w:t>
      </w:r>
    </w:p>
    <w:p w14:paraId="38AFCEE3">
      <w:r>
        <w:t>“从今日起，每日辰时至酉时，全员防御演练。”韩灵雪目光扫过众人，“我们需熟悉护山大阵的每一处变化，熟悉彼此配合，熟悉……死战之法。”</w:t>
      </w:r>
    </w:p>
    <w:p w14:paraId="04649ED8">
      <w:r>
        <w:t>她顿了顿，声音稍稍放缓：</w:t>
      </w:r>
    </w:p>
    <w:p w14:paraId="442D6599">
      <w:r>
        <w:t>“灵雪宗立宗八百年，历经十七次大劫。今日之难，未必是最险，但定是最狠——因为这次要灭我们的，是坐在龙椅上的那个人。”</w:t>
      </w:r>
    </w:p>
    <w:p w14:paraId="7964DD08">
      <w:r>
        <w:t>“但雪峰还在，剑还在。”</w:t>
      </w:r>
    </w:p>
    <w:p w14:paraId="3EA839CC">
      <w:r>
        <w:t>“我们，也在。”</w:t>
      </w:r>
    </w:p>
    <w:p w14:paraId="0545F966">
      <w:r>
        <w:t>话音落，她缓缓拔剑。</w:t>
      </w:r>
    </w:p>
    <w:p w14:paraId="5C11AA11">
      <w:r>
        <w:t>凝霜剑出鞘的刹那，寒意席卷演武场。剑尖所指，地面冰霜蔓延。</w:t>
      </w:r>
    </w:p>
    <w:p w14:paraId="55CF13F5">
      <w:r>
        <w:t>“现在，分组演练。”韩灵雪道，“第一组守东侧阵眼，模拟阵眼被破后的反击；第二组守西侧，模拟被多面围攻时的协防；第三组……”</w:t>
      </w:r>
    </w:p>
    <w:p w14:paraId="1A16F199">
      <w:r>
        <w:t>她的目光落在陆沉身上。</w:t>
      </w:r>
    </w:p>
    <w:p w14:paraId="29151A05">
      <w:r>
        <w:t>“第三组，由陆沉带领，模拟潜入敌阵、破坏敌方核心的斩首战术。”</w:t>
      </w:r>
    </w:p>
    <w:p w14:paraId="57752890">
      <w:r>
        <w:t>陆沉抬头，与她对视。</w:t>
      </w:r>
    </w:p>
    <w:p w14:paraId="689279DF">
      <w:r>
        <w:t>韩灵雪眼中闪过一丝复杂的情绪，但很快隐去：“陆沉，你可明白？”</w:t>
      </w:r>
    </w:p>
    <w:p w14:paraId="535065C1">
      <w:r>
        <w:t>“弟子明白。”陆沉行礼，嘴角却勾起一抹几不可察的弧度。</w:t>
      </w:r>
    </w:p>
    <w:p w14:paraId="53BAAAD5">
      <w:r>
        <w:t>计划，开始了。</w:t>
      </w:r>
    </w:p>
    <w:p w14:paraId="26F50411">
      <w:r>
        <w:t>---</w:t>
      </w:r>
    </w:p>
    <w:p w14:paraId="336365A3">
      <w:r>
        <w:t>演练进行了两个时辰。</w:t>
      </w:r>
    </w:p>
    <w:p w14:paraId="25BE1B03">
      <w:r>
        <w:t>东侧、西侧两组弟子已轮换三次，阵法配合渐趋熟练。而陆沉带领的第三组——十名精锐弟子，正模拟着“魔教余党”的进攻。</w:t>
      </w:r>
    </w:p>
    <w:p w14:paraId="50829AE9">
      <w:r>
        <w:t>这是陆沉特意设计的环节。</w:t>
      </w:r>
    </w:p>
    <w:p w14:paraId="66702CDE">
      <w:r>
        <w:t>“据山下情报，镇武司已暗中联络北地残余魔教徒，许以重利，让他们打头阵。”演练前，陆沉对组员如此解释，“我们要演练的，就是如何应对这些亡命之徒的疯狂冲击。”</w:t>
      </w:r>
    </w:p>
    <w:p w14:paraId="2F23C5A5">
      <w:r>
        <w:t>此刻，十名“魔教余党”正嘶吼着扑向模拟的护山大阵薄弱点。</w:t>
      </w:r>
    </w:p>
    <w:p w14:paraId="2EA8798D">
      <w:r>
        <w:t>陆沉站在阵眼处，冷静指挥：“林虎，带三人侧翼包抄；赵师妹，你的冰封术准备——就是现在！”</w:t>
      </w:r>
    </w:p>
    <w:p w14:paraId="6187BC51">
      <w:r>
        <w:t>冰凌炸开，三名“魔教”被暂时困住。</w:t>
      </w:r>
    </w:p>
    <w:p w14:paraId="133A7453">
      <w:r>
        <w:t>但另外七人已突破防线，直扑阵眼核心。</w:t>
      </w:r>
    </w:p>
    <w:p w14:paraId="69137675">
      <w:r>
        <w:t>“陆师兄，他们要炸阵眼！”一名弟子急呼。</w:t>
      </w:r>
    </w:p>
    <w:p w14:paraId="243513FB">
      <w:r>
        <w:t>按照演练设定，这些“魔教余党”身上带着模拟的“爆裂符”——一旦在阵眼处引爆，足以让局部阵法瘫痪三息。</w:t>
      </w:r>
    </w:p>
    <w:p w14:paraId="16630A4E">
      <w:r>
        <w:t>三息，在真正的战场上，足以决定生死。</w:t>
      </w:r>
    </w:p>
    <w:p w14:paraId="4DBB8D3D">
      <w:r>
        <w:t>陆沉眼中闪过一丝决意。</w:t>
      </w:r>
    </w:p>
    <w:p w14:paraId="447877A7">
      <w:r>
        <w:t>“你们守住这里。”他低声道，“我潜入他们中间，破坏引爆机关。”</w:t>
      </w:r>
    </w:p>
    <w:p w14:paraId="39009156">
      <w:r>
        <w:t>“师兄，太危险了！”林虎急道，“按规定，演练到这一步就该判定阵眼失守了……”</w:t>
      </w:r>
    </w:p>
    <w:p w14:paraId="224FC455">
      <w:r>
        <w:t>“规定是规定，实战是实战。”陆沉打断他，“如果真到那一步，我们难道就眼睁睁看着阵眼被炸？”</w:t>
      </w:r>
    </w:p>
    <w:p w14:paraId="6B89781F">
      <w:r>
        <w:t>不等众人回答，他已纵身跃出。</w:t>
      </w:r>
    </w:p>
    <w:p w14:paraId="77EAD047">
      <w:r>
        <w:t>白衣在风雪中划出一道弧线，陆沉如鹰隼般扑向那七名“魔教余党”。</w:t>
      </w:r>
    </w:p>
    <w:p w14:paraId="1AFD6326">
      <w:r>
        <w:t>“拦住他！”扮演魔教头目的弟子怒吼。</w:t>
      </w:r>
    </w:p>
    <w:p w14:paraId="7F65B493">
      <w:r>
        <w:t>三人转身迎击。</w:t>
      </w:r>
    </w:p>
    <w:p w14:paraId="688E5DE5">
      <w:r>
        <w:t>陆沉剑不出鞘，仅以剑鞘格挡、闪避，身形如鬼魅。三招之间，他已突破阻拦，直扑核心那名“携带爆裂符”的弟子。</w:t>
      </w:r>
    </w:p>
    <w:p w14:paraId="3A09BB42">
      <w:r>
        <w:t>一切都在按照他的计划进行。</w:t>
      </w:r>
    </w:p>
    <w:p w14:paraId="052BA3B6">
      <w:r>
        <w:t>但下一瞬——</w:t>
      </w:r>
    </w:p>
    <w:p w14:paraId="74C6AD06">
      <w:r>
        <w:t>异变突生。</w:t>
      </w:r>
    </w:p>
    <w:p w14:paraId="421A6F01">
      <w:r>
        <w:t>那名“携带爆裂符”的弟子，本应按演练规定在陆沉近身时“认输倒地”，可他却突然眼神一厉，手中长剑陡然加速，直刺陆沉心口！</w:t>
      </w:r>
    </w:p>
    <w:p w14:paraId="4316E414">
      <w:r>
        <w:t>这一剑，裹挟着真实的灵力！</w:t>
      </w:r>
    </w:p>
    <w:p w14:paraId="7A61A2F5">
      <w:r>
        <w:t>不是演练该有的力度！</w:t>
      </w:r>
    </w:p>
    <w:p w14:paraId="304D35BF">
      <w:r>
        <w:t>“张师弟你做什么？！”林虎惊吼。</w:t>
      </w:r>
    </w:p>
    <w:p w14:paraId="276B038D">
      <w:r>
        <w:t>陆沉瞳孔骤缩。</w:t>
      </w:r>
    </w:p>
    <w:p w14:paraId="57B4781D">
      <w:r>
        <w:t>电光石火间，他看清了那名弟子眼中一闪而过的黑气——魔气！这不是演练，这是真正的魔教徒混进来了！</w:t>
      </w:r>
    </w:p>
    <w:p w14:paraId="512B7648">
      <w:r>
        <w:t>但此刻收势已来不及。</w:t>
      </w:r>
    </w:p>
    <w:p w14:paraId="58D442CE">
      <w:r>
        <w:t>陆沉本就要“受伤”，此刻更是心念急转。他强行偏转身形，让那一剑从原本的心脏位置，刺入左肩下方三寸。</w:t>
      </w:r>
    </w:p>
    <w:p w14:paraId="2C54AC90">
      <w:r>
        <w:t>“噗——”</w:t>
      </w:r>
    </w:p>
    <w:p w14:paraId="11CDB133">
      <w:r>
        <w:t>剑刃入肉的声音，在风雪中格外清晰。</w:t>
      </w:r>
    </w:p>
    <w:p w14:paraId="5F41E4F7">
      <w:r>
        <w:t>鲜血喷溅。</w:t>
      </w:r>
    </w:p>
    <w:p w14:paraId="24FC61C3">
      <w:r>
        <w:t>陆沉闷哼一声，身形踉跄后退。但他手中的剑鞘却在这一刻反手抽出，重重击在那名弟子腕部。</w:t>
      </w:r>
    </w:p>
    <w:p w14:paraId="1888E9FA">
      <w:r>
        <w:t>“咔嚓”骨裂声。</w:t>
      </w:r>
    </w:p>
    <w:p w14:paraId="627830ED">
      <w:r>
        <w:t>那名弟子惨叫着松手，陆沉趁机一脚将其踹飞，同时左手在伤口附近连点数下，封住血脉。</w:t>
      </w:r>
    </w:p>
    <w:p w14:paraId="6286A04A">
      <w:r>
        <w:t>整个过程不过两息。</w:t>
      </w:r>
    </w:p>
    <w:p w14:paraId="107C4C88">
      <w:r>
        <w:t>等众人反应过来时，陆沉已单膝跪地，左肩白衣被鲜血浸透，脸色以肉眼可见的速度苍白下去。</w:t>
      </w:r>
    </w:p>
    <w:p w14:paraId="329BE1D0">
      <w:r>
        <w:t>“陆师兄！”</w:t>
      </w:r>
    </w:p>
    <w:p w14:paraId="4FAFAEDE">
      <w:r>
        <w:t>“有奸细！”</w:t>
      </w:r>
    </w:p>
    <w:p w14:paraId="5B8FAFD9">
      <w:r>
        <w:t>场面大乱。</w:t>
      </w:r>
    </w:p>
    <w:p w14:paraId="7FDB156F">
      <w:r>
        <w:t>高台上，韩灵雪的身影如闪电般掠下。</w:t>
      </w:r>
    </w:p>
    <w:p w14:paraId="0C2BCA5C">
      <w:r>
        <w:t>她落到陆沉身边时，风雪似乎都为之一滞。当看到陆沉肩头那狰狞的伤口、感受到空气中残留的那一丝魔气时，她的脸色瞬间变得比雪还白。</w:t>
      </w:r>
    </w:p>
    <w:p w14:paraId="4B99AD2D">
      <w:r>
        <w:t>“师尊……”陆沉抬起头，勉强扯出一个笑容，“没事，皮外伤……”</w:t>
      </w:r>
    </w:p>
    <w:p w14:paraId="3DD06912">
      <w:r>
        <w:t>话未说完，他身体一晃。</w:t>
      </w:r>
    </w:p>
    <w:p w14:paraId="338FB66B">
      <w:r>
        <w:t>韩灵雪下意识伸手扶住他。入手处，陆沉的身体冰冷——不是伪装，是失血过多加上他暗中运转了某种秘法，让体温急剧下降。</w:t>
      </w:r>
    </w:p>
    <w:p w14:paraId="3E5DFE44">
      <w:r>
        <w:t>“别说话。”韩灵雪的声音发颤。</w:t>
      </w:r>
    </w:p>
    <w:p w14:paraId="4BE3BF0B">
      <w:r>
        <w:t>她一眼就看出，这一剑虽未中心脏，但伤口极深，剑气中残留的魔气正在侵蚀经脉。更严重的是——陆沉体内似乎有旧伤被引动了。</w:t>
      </w:r>
    </w:p>
    <w:p w14:paraId="695E2A94">
      <w:r>
        <w:t>是的，旧伤。</w:t>
      </w:r>
    </w:p>
    <w:p w14:paraId="77728710">
      <w:r>
        <w:t>陆沉早在演练开始前，就用灵雪宗秘传的“冰封脉术”暂时封住了几处次要经脉，模拟出旧伤未愈的状态。此刻魔气一冲，那些被封的经脉顿时紊乱，气息急剧衰弱。</w:t>
      </w:r>
    </w:p>
    <w:p w14:paraId="20A1786A">
      <w:r>
        <w:t>这一切看在韩灵雪眼中，就是重伤垂危之兆。</w:t>
      </w:r>
    </w:p>
    <w:p w14:paraId="03A1A898">
      <w:r>
        <w:t>“李长老，镇压全场，彻查所有弟子！”韩灵雪厉声道，声音中的杀意让周围温度再降三分，“林虎，带人守住演武场出口，一个都不许走！”</w:t>
      </w:r>
    </w:p>
    <w:p w14:paraId="39CC1FE4">
      <w:r>
        <w:t>话音落，她已弯腰将陆沉横抱而起。</w:t>
      </w:r>
    </w:p>
    <w:p w14:paraId="5A81D194">
      <w:r>
        <w:t>是的，横抱。</w:t>
      </w:r>
    </w:p>
    <w:p w14:paraId="2A7D6C84">
      <w:r>
        <w:t>这个动作让所有弟子呆住了——宗主竟亲手抱起一名男弟子！</w:t>
      </w:r>
    </w:p>
    <w:p w14:paraId="7D6F969A">
      <w:r>
        <w:t>但韩灵雪已顾不得这些。她身形一闪，化作一道白虹，径直向着雪霁峰后山的疗伤静室掠去。</w:t>
      </w:r>
    </w:p>
    <w:p w14:paraId="7F502E43">
      <w:r>
        <w:t>风雪扑面。</w:t>
      </w:r>
    </w:p>
    <w:p w14:paraId="1B9E492C">
      <w:r>
        <w:t>陆沉靠在她怀里，能清晰闻到师尊身上清冷的雪莲香气，能感受到她急促的心跳，能看见她紧抿的唇和眼中无法掩饰的惊慌。</w:t>
      </w:r>
    </w:p>
    <w:p w14:paraId="58C56B55">
      <w:r>
        <w:t>计划成功了。</w:t>
      </w:r>
    </w:p>
    <w:p w14:paraId="6D310058">
      <w:r>
        <w:t>但他心中没有得意，只有一丝心疼——他把师尊吓坏了。</w:t>
      </w:r>
    </w:p>
    <w:p w14:paraId="4DD54DFA">
      <w:r>
        <w:t>---</w:t>
      </w:r>
    </w:p>
    <w:p w14:paraId="7936C990">
      <w:r>
        <w:t>疗伤静室位于雪霁峰后山禁地，是一处天然洞穴改造而成。室内有一方灵泉温泉，终年雾气氤氲，水中蕴含地脉灵气，对疗伤有奇效。</w:t>
      </w:r>
    </w:p>
    <w:p w14:paraId="6508B18C">
      <w:r>
        <w:t>韩灵雪将陆沉轻轻放在泉边玉榻上。</w:t>
      </w:r>
    </w:p>
    <w:p w14:paraId="075DB00C">
      <w:r>
        <w:t>“忍着点。”她声音微哑，手中凝霜剑已出鞘半寸——不是对陆沉，是要割开他被血浸透的衣衫。</w:t>
      </w:r>
    </w:p>
    <w:p w14:paraId="17F8D2AA">
      <w:r>
        <w:t>剑光一闪，白衣从肩部裂开。</w:t>
      </w:r>
    </w:p>
    <w:p w14:paraId="2A550754">
      <w:r>
        <w:t>伤口暴露出来：深可见骨，皮肉外翻，边缘泛着诡异的黑气。更可怕的是，伤口周围的经脉正以肉眼可见的速度变得青黑——魔气侵蚀的迹象。</w:t>
      </w:r>
    </w:p>
    <w:p w14:paraId="7C323FC2">
      <w:r>
        <w:t>韩灵雪的脸色又白了几分。</w:t>
      </w:r>
    </w:p>
    <w:p w14:paraId="768D083E">
      <w:r>
        <w:t>她伸手按在陆沉伤口附近，精纯的冰属性灵力涌入，试图压制魔气。但魔气极为顽固，与她的灵力互相冲撞，反而让陆沉疼得闷哼一声，额头渗出冷汗。</w:t>
      </w:r>
    </w:p>
    <w:p w14:paraId="5D604F08">
      <w:r>
        <w:t>“师尊……”陆沉睁开眼，声音虚弱，“这魔气……与我体内的旧伤相冲……寻常方法压不住……”</w:t>
      </w:r>
    </w:p>
    <w:p w14:paraId="1955987D">
      <w:r>
        <w:t>“我知道。”韩灵雪咬牙，继续输送灵力。</w:t>
      </w:r>
    </w:p>
    <w:p w14:paraId="156F8705">
      <w:r>
        <w:t>但效果甚微。</w:t>
      </w:r>
    </w:p>
    <w:p w14:paraId="6097B5B8">
      <w:r>
        <w:t>陆沉的气息越来越弱，嘴唇开始发紫。这不是完全伪装——他确实用秘法模拟了重伤状态，此刻魔气侵蚀也是真的，只是没看起来那么致命。</w:t>
      </w:r>
    </w:p>
    <w:p w14:paraId="037992BD">
      <w:r>
        <w:t>但他要的，就是“看起来致命”。</w:t>
      </w:r>
    </w:p>
    <w:p w14:paraId="6522543F">
      <w:r>
        <w:t>“师尊……”陆沉忽然伸手，抓住了韩灵雪正在输送灵力的手腕。</w:t>
      </w:r>
    </w:p>
    <w:p w14:paraId="3B89AC97">
      <w:r>
        <w:t>他的手很冰，还在微微颤抖。</w:t>
      </w:r>
    </w:p>
    <w:p w14:paraId="401CA035">
      <w:r>
        <w:t>韩灵雪一怔，低头看他。</w:t>
      </w:r>
    </w:p>
    <w:p w14:paraId="5CAADF46">
      <w:r>
        <w:t>“旧伤复发了……”陆沉看着她，眼神因为疼痛而显得涣散，却又死死聚焦在她脸上，“需要……灵泉共浴……才能缓解……”</w:t>
      </w:r>
    </w:p>
    <w:p w14:paraId="7F8A6879">
      <w:r>
        <w:t>这话说得很轻，却如惊雷炸在韩灵雪耳边。</w:t>
      </w:r>
    </w:p>
    <w:p w14:paraId="094A4AB1">
      <w:r>
        <w:t>共浴？</w:t>
      </w:r>
    </w:p>
    <w:p w14:paraId="5851CA6E">
      <w:r>
        <w:t>灵泉温泉确实对疗伤有奇效，尤其是配合特定功法疏导时。但共浴……意味着两人都要入水，意味着几乎肌肤相亲……</w:t>
      </w:r>
    </w:p>
    <w:p w14:paraId="670A6BB4">
      <w:r>
        <w:t>“胡闹！”韩灵雪厉声道，想要抽回手。</w:t>
      </w:r>
    </w:p>
    <w:p w14:paraId="672FBE86">
      <w:r>
        <w:t>但陆沉抓得很紧。</w:t>
      </w:r>
    </w:p>
    <w:p w14:paraId="4301EE57">
      <w:r>
        <w:t>他手上的血沾到了她腕间，温热的，刺目的。</w:t>
      </w:r>
    </w:p>
    <w:p w14:paraId="1FE96227">
      <w:r>
        <w:t>“师尊……”陆沉看着她，眼神哀求，声音气若游丝，“疼……”</w:t>
      </w:r>
    </w:p>
    <w:p w14:paraId="1E7EB734">
      <w:r>
        <w:t>就这一个字。</w:t>
      </w:r>
    </w:p>
    <w:p w14:paraId="58491BA2">
      <w:r>
        <w:t>韩灵雪浑身一颤。</w:t>
      </w:r>
    </w:p>
    <w:p w14:paraId="12EDFA39">
      <w:r>
        <w:t>她看着陆沉苍白的脸，看着他肩头狰狞的伤口，看着他眼中毫不掩饰的依赖和痛苦——这个平日里总是嬉皮笑脸、总想方设法惹她生气的逆徒，此刻脆弱得像一碰就碎的冰。</w:t>
      </w:r>
    </w:p>
    <w:p w14:paraId="694CA924">
      <w:r>
        <w:t>她想起他跪在雪地里说“弟子愿与宗门共存亡”。</w:t>
      </w:r>
    </w:p>
    <w:p w14:paraId="693A2BC9">
      <w:r>
        <w:t>想起他夜里带人偷偷加固阵法时坚毅的侧脸。</w:t>
      </w:r>
    </w:p>
    <w:p w14:paraId="292431EE">
      <w:r>
        <w:t>想起他问“若一切结束，师尊可愿与我归隐”时，眼中闪烁的光。</w:t>
      </w:r>
    </w:p>
    <w:p w14:paraId="7CF6B2EA">
      <w:r>
        <w:t>心，软了。</w:t>
      </w:r>
    </w:p>
    <w:p w14:paraId="15E5B625">
      <w:r>
        <w:t>不，是碎了。</w:t>
      </w:r>
    </w:p>
    <w:p w14:paraId="54DC6388">
      <w:r>
        <w:t>韩灵雪闭了闭眼，再睁开时，眼中已是一片决然。</w:t>
      </w:r>
    </w:p>
    <w:p w14:paraId="18BEB58A">
      <w:r>
        <w:t>“好。”她说。</w:t>
      </w:r>
    </w:p>
    <w:p w14:paraId="164FD113">
      <w:r>
        <w:t>一个字，重若千钧。</w:t>
      </w:r>
    </w:p>
    <w:p w14:paraId="420961BE">
      <w:r>
        <w:t>---</w:t>
      </w:r>
    </w:p>
    <w:p w14:paraId="1CC29ABC">
      <w:r>
        <w:t>灵泉温泉水面雾气氤氲。</w:t>
      </w:r>
    </w:p>
    <w:p w14:paraId="1375D96F">
      <w:r>
        <w:t>韩灵雪先扶着陆沉进入泉中。水温略烫，但对修行者而言恰到好处。陆沉靠着池壁坐下，泉水漫到胸口，伤口浸入水中时，他疼得倒吸一口凉气。</w:t>
      </w:r>
    </w:p>
    <w:p w14:paraId="270E78F4">
      <w:r>
        <w:t>“忍一忍。”韩灵雪低声道。</w:t>
      </w:r>
    </w:p>
    <w:p w14:paraId="333F18FF">
      <w:r>
        <w:t>她背对着陆沉，开始解自己的外衫。</w:t>
      </w:r>
    </w:p>
    <w:p w14:paraId="30F5865A">
      <w:r>
        <w:t>窸窣的衣料摩擦声，在寂静的石室中格外清晰。陆沉闭着眼，但能听到声音，能想象那画面——师尊一层层褪去白衣，最后只着贴身轻纱……</w:t>
      </w:r>
    </w:p>
    <w:p w14:paraId="0D309050">
      <w:r>
        <w:t>水声轻响。</w:t>
      </w:r>
    </w:p>
    <w:p w14:paraId="0EF3BF95">
      <w:r>
        <w:t>韩灵雪踏入泉中。</w:t>
      </w:r>
    </w:p>
    <w:p w14:paraId="0781796A">
      <w:r>
        <w:t>陆沉睁开眼。</w:t>
      </w:r>
    </w:p>
    <w:p w14:paraId="55E3C370">
      <w:r>
        <w:t>雾气朦胧中，师尊就在他身前一尺处。她果然只穿着一层素白轻纱，纱质极薄，浸水后几乎透明，紧贴着肌肤，勾勒出惊心动魄的曲线。长发披散下来，湿漉漉地贴在肩头、胸前，发梢在水中荡开。</w:t>
      </w:r>
    </w:p>
    <w:p w14:paraId="088E4A38">
      <w:r>
        <w:t>她脸颊绯红，不知是水温蒸腾，还是羞赧难当。</w:t>
      </w:r>
    </w:p>
    <w:p w14:paraId="712C0E6F">
      <w:r>
        <w:t>但她的手已按在陆沉肩头伤口附近，精纯的灵力透过掌心涌入水中，引导着灵泉的灵气渗入伤口。</w:t>
      </w:r>
    </w:p>
    <w:p w14:paraId="5BEC9404">
      <w:r>
        <w:t>“运转心法，配合我的引导。”韩灵雪声音很低，不敢看他的眼睛。</w:t>
      </w:r>
    </w:p>
    <w:p w14:paraId="6AE46713">
      <w:r>
        <w:t>陆沉依言照做。</w:t>
      </w:r>
    </w:p>
    <w:p w14:paraId="6362FBFC">
      <w:r>
        <w:t>灵泉的灵气果然特殊，与韩灵雪的冰属性灵力结合后，竟能缓缓消融魔气。伤口处的黑气开始褪去，剧痛也逐渐减轻。</w:t>
      </w:r>
    </w:p>
    <w:p w14:paraId="0E30288D">
      <w:r>
        <w:t>但陆沉要的，不止如此。</w:t>
      </w:r>
    </w:p>
    <w:p w14:paraId="19959084">
      <w:r>
        <w:t>一刻钟后，他忽然身体一晃，整个人向前倾倒。</w:t>
      </w:r>
    </w:p>
    <w:p w14:paraId="2294E793">
      <w:r>
        <w:t>“陆沉！”韩灵雪惊呼，下意识伸手去扶。</w:t>
      </w:r>
    </w:p>
    <w:p w14:paraId="7B96A8A0">
      <w:r>
        <w:t>这一扶，陆沉便倒进了她怀里。</w:t>
      </w:r>
    </w:p>
    <w:p w14:paraId="4BCE1B0C">
      <w:r>
        <w:t>他的头靠在她肩窝，湿漉漉的发丝蹭着她的脖颈。他的手臂自然而然地环住了她的腰——隔着湿透的轻纱，能清晰感受到她腰肢的纤细，和肌肤的温热。</w:t>
      </w:r>
    </w:p>
    <w:p w14:paraId="270179F6">
      <w:r>
        <w:t>“师尊……”陆沉在她耳边低声说，气息喷在她耳廓，“我冷……”</w:t>
      </w:r>
    </w:p>
    <w:p w14:paraId="13C4D7FB">
      <w:r>
        <w:t>这不是假话。他运转的秘法本就会降低体温，此刻失血加上灵力消耗，确实浑身发冷。</w:t>
      </w:r>
    </w:p>
    <w:p w14:paraId="4B8F6A91">
      <w:r>
        <w:t>韩灵雪僵住了。</w:t>
      </w:r>
    </w:p>
    <w:p w14:paraId="5672D1C4">
      <w:r>
        <w:t>怀中的人身体冰冷，还在微微颤抖。她能感觉到他的心跳——虚弱，但顽强。她的手下意识抬起，犹豫一瞬，最终轻轻落在他背上。</w:t>
      </w:r>
    </w:p>
    <w:p w14:paraId="7D05F56A">
      <w:r>
        <w:t>隔着湿透的轻纱，掌心下是他坚实的背肌，和因为寒冷而起的细微战栗。</w:t>
      </w:r>
    </w:p>
    <w:p w14:paraId="3EB91BB5">
      <w:r>
        <w:t>“忍一忍，灵气运行三周天就不冷了。”她声音放得很柔，像在哄孩子。</w:t>
      </w:r>
    </w:p>
    <w:p w14:paraId="0DC9DD82">
      <w:r>
        <w:t>但两人此刻的姿态，绝非师徒该有。</w:t>
      </w:r>
    </w:p>
    <w:p w14:paraId="4AC7CCAF">
      <w:r>
        <w:t>陆沉半裸的上身紧贴着她，她的轻纱早已湿透，几乎等于无物。水面之下，腿与腿偶尔相碰，肌肤相亲。</w:t>
      </w:r>
    </w:p>
    <w:p w14:paraId="7F71B4DF">
      <w:r>
        <w:t>雾气氤氲，石室中一片朦胧。</w:t>
      </w:r>
    </w:p>
    <w:p w14:paraId="03C9BC35">
      <w:r>
        <w:t>只有水声，呼吸声，心跳声。</w:t>
      </w:r>
    </w:p>
    <w:p w14:paraId="6E7F358A">
      <w:r>
        <w:t>“师尊。”陆沉忽然开口，声音闷在她肩头，“若这次……我真的死了，你会伤心吗？”</w:t>
      </w:r>
    </w:p>
    <w:p w14:paraId="7E44BBC2">
      <w:r>
        <w:t>韩灵雪的手一颤。</w:t>
      </w:r>
    </w:p>
    <w:p w14:paraId="5B689E21">
      <w:r>
        <w:t>她沉默了很久。</w:t>
      </w:r>
    </w:p>
    <w:p w14:paraId="0FB99B7E">
      <w:r>
        <w:t>久到陆沉以为她不会回答时，她忽然说：</w:t>
      </w:r>
    </w:p>
    <w:p w14:paraId="4787DE11">
      <w:r>
        <w:t>“你不会死。”</w:t>
      </w:r>
    </w:p>
    <w:p w14:paraId="27D5B12C">
      <w:r>
        <w:t>“我是说如果。”</w:t>
      </w:r>
    </w:p>
    <w:p w14:paraId="1956DDC3">
      <w:r>
        <w:t>“没有如果。”</w:t>
      </w:r>
    </w:p>
    <w:p w14:paraId="23C2BC8D">
      <w:r>
        <w:t>“师尊……”</w:t>
      </w:r>
    </w:p>
    <w:p w14:paraId="7DA9A39B">
      <w:r>
        <w:t>“闭嘴。”韩灵雪声音有些发哽，“运转心法，别说话。”</w:t>
      </w:r>
    </w:p>
    <w:p w14:paraId="02C8299E">
      <w:r>
        <w:t>但她没有推开他。</w:t>
      </w:r>
    </w:p>
    <w:p w14:paraId="0BCF247E">
      <w:r>
        <w:t>放在他背上的手，甚至轻轻拍了拍，像在安抚。</w:t>
      </w:r>
    </w:p>
    <w:p w14:paraId="437FAF3F">
      <w:r>
        <w:t>陆沉闭上眼，将脸更深地埋进她肩窝。</w:t>
      </w:r>
    </w:p>
    <w:p w14:paraId="0CD10502">
      <w:r>
        <w:t>师尊身上好香。</w:t>
      </w:r>
    </w:p>
    <w:p w14:paraId="4EEB8FA1">
      <w:r>
        <w:t>不是脂粉香，是清冷的雪莲混着某种寒梅的暗香，干净又凛冽，却在此刻温热的水汽中化开，缠绕进呼吸里。</w:t>
      </w:r>
    </w:p>
    <w:p w14:paraId="1D439688">
      <w:r>
        <w:t>他知道，那层窗户纸，已经薄得透明。</w:t>
      </w:r>
    </w:p>
    <w:p w14:paraId="685A9BF0">
      <w:r>
        <w:t>就差一点点了。</w:t>
      </w:r>
    </w:p>
    <w:p w14:paraId="1B2ADE34">
      <w:r>
        <w:t>就等一个时机，轻轻一戳——</w:t>
      </w:r>
    </w:p>
    <w:p w14:paraId="0E096138">
      <w:r>
        <w:t>但还不是现在。</w:t>
      </w:r>
    </w:p>
    <w:p w14:paraId="79B10138">
      <w:r>
        <w:t>现在，就这样抱着吧。</w:t>
      </w:r>
    </w:p>
    <w:p w14:paraId="509DBB26">
      <w:r>
        <w:t>在暴风雨来临前的最后宁静里，在这方雾气氤氲的灵泉中，假装时光可以停留。</w:t>
      </w:r>
    </w:p>
    <w:p w14:paraId="1B2C6499">
      <w:r>
        <w:t>“师尊。”陆沉又低声唤。</w:t>
      </w:r>
    </w:p>
    <w:p w14:paraId="34FB5E34">
      <w:r>
        <w:t>“……嗯。”</w:t>
      </w:r>
    </w:p>
    <w:p w14:paraId="007DC63C">
      <w:r>
        <w:t>“等我伤好了，再给你熬粥。”</w:t>
      </w:r>
    </w:p>
    <w:p w14:paraId="227D70D2">
      <w:r>
        <w:t>韩灵雪没说话。</w:t>
      </w:r>
    </w:p>
    <w:p w14:paraId="28B14E41">
      <w:r>
        <w:t>但陆沉感觉到，她的手指，轻轻抓住了他后背的衣料。</w:t>
      </w:r>
    </w:p>
    <w:p w14:paraId="1D5DB73F">
      <w:r>
        <w:t>抓得很紧。</w:t>
      </w:r>
    </w:p>
    <w:p w14:paraId="3B865B2D">
      <w:r>
        <w:t>像怕一松手，他就会消失。</w:t>
      </w:r>
    </w:p>
    <w:p w14:paraId="44051F97">
      <w:r>
        <w:t>窗外，风雪愈急。</w:t>
      </w:r>
    </w:p>
    <w:p w14:paraId="77AAAE09">
      <w:r>
        <w:t>护山大阵的光幕在夜色中静静闪烁，如同这乱世中最后一座孤岛。</w:t>
      </w:r>
    </w:p>
    <w:p w14:paraId="0C1FD500">
      <w:r>
        <w:t>而孤岛之中，有人相拥。</w:t>
      </w:r>
    </w:p>
    <w:p w14:paraId="769F18E4">
      <w:r>
        <w:t>虽未言明，心已相许。</w:t>
      </w:r>
    </w:p>
    <w:p w14:paraId="7E4BEAFB">
      <w:r>
        <w:t>---</w:t>
      </w:r>
    </w:p>
    <w:p w14:paraId="03428237">
      <w:r>
        <w:t>【第三卷·圣旨南下·第二章·重伤之机·终】</w:t>
      </w:r>
    </w:p>
    <w:p w14:paraId="17B02F8A">
      <w:r>
        <w:t>---</w:t>
      </w:r>
    </w:p>
    <w:p w14:paraId="74B1DA41">
      <w:pPr>
        <w:pStyle w:val="4"/>
      </w:pPr>
      <w:r>
        <w:t>身份惊变</w:t>
      </w:r>
    </w:p>
    <w:p w14:paraId="7E7B80EB">
      <w:r>
        <w:t># 第三卷·圣旨南下·第三章·身份惊变</w:t>
      </w:r>
    </w:p>
    <w:p w14:paraId="62B9D48E">
      <w:r>
        <w:t>## 一、晨光与裂痕</w:t>
      </w:r>
    </w:p>
    <w:p w14:paraId="4A57AB9C">
      <w:r>
        <w:t>灵泉中的雾气，是在黎明前散去的。</w:t>
      </w:r>
    </w:p>
    <w:p w14:paraId="746D6683">
      <w:r>
        <w:t>陆沉醒来时，发现自己躺在疗伤静室的玉床上，身上盖着师尊的白色外袍。袍子带着她特有的冷香，还有昨夜灵泉湿润的水汽。</w:t>
      </w:r>
    </w:p>
    <w:p w14:paraId="6D3ABB85">
      <w:r>
        <w:t>伤口已经不疼了。</w:t>
      </w:r>
    </w:p>
    <w:p w14:paraId="43C97DB4">
      <w:r>
        <w:t>他坐起身，左肩处缠绕着新的绷带——手法细致，是师尊亲自包扎的。运起灵力探查，那道被魔气侵蚀的剑伤竟已愈合七成，经脉中残留的黑气也被清除干净。</w:t>
      </w:r>
    </w:p>
    <w:p w14:paraId="11AD0985">
      <w:r>
        <w:t>“不愧是灵泉……”陆沉低声自语，眼底却闪过一丝疑虑。</w:t>
      </w:r>
    </w:p>
    <w:p w14:paraId="5268832D">
      <w:r>
        <w:t>这愈合速度太快了。</w:t>
      </w:r>
    </w:p>
    <w:p w14:paraId="5FF43804">
      <w:r>
        <w:t>快得不正常。</w:t>
      </w:r>
    </w:p>
    <w:p w14:paraId="764FAE2D">
      <w:r>
        <w:t>门外传来脚步声。</w:t>
      </w:r>
    </w:p>
    <w:p w14:paraId="3A069557">
      <w:r>
        <w:t>韩灵雪推门进来，手中端着一碗热气腾腾的灵米粥。她换了身干净的素白长裙，头发简单挽起，脸色依旧有些苍白，但比昨夜好了许多。</w:t>
      </w:r>
    </w:p>
    <w:p w14:paraId="14F3A496">
      <w:r>
        <w:t>见陆沉坐着，她脚步微顿。</w:t>
      </w:r>
    </w:p>
    <w:p w14:paraId="6DB042FE">
      <w:r>
        <w:t>“醒了？”她走到床边，将粥碗放在玉几上，“感觉如何？”</w:t>
      </w:r>
    </w:p>
    <w:p w14:paraId="630953A9">
      <w:r>
        <w:t>“好多了。”陆沉看着她，忽然笑了，“师尊亲自熬的粥？”</w:t>
      </w:r>
    </w:p>
    <w:p w14:paraId="0E5684B1">
      <w:r>
        <w:t>韩灵雪别过脸:“膳堂送的。”</w:t>
      </w:r>
    </w:p>
    <w:p w14:paraId="1F4E4FDE">
      <w:r>
        <w:t>但碗边有一小块焦痕——那是她熬粥时火候没控制好留下的痕迹。陆沉看在眼里，心口暖得发烫。</w:t>
      </w:r>
    </w:p>
    <w:p w14:paraId="329BB742">
      <w:r>
        <w:t>“谢谢师尊。”他端起碗，慢慢喝了一口。</w:t>
      </w:r>
    </w:p>
    <w:p w14:paraId="113711BF">
      <w:r>
        <w:t>米粥温热，带着灵米特有的清香。其实味道很普通，甚至有点淡，但陆沉喝得很认真，一口一口，像是在品尝什么珍馐。</w:t>
      </w:r>
    </w:p>
    <w:p w14:paraId="779A2C4D">
      <w:r>
        <w:t>韩灵雪坐在床边，看着他喝粥。</w:t>
      </w:r>
    </w:p>
    <w:p w14:paraId="591A2522">
      <w:r>
        <w:t>晨光从石窗斜射进来，在她侧脸镀上一层柔和的浅金。她的睫毛很长，垂着的时候，在眼睑投下淡淡的阴影。</w:t>
      </w:r>
    </w:p>
    <w:p w14:paraId="25C2AEFD">
      <w:r>
        <w:t>“昨夜……”她忽然开口，声音很轻，“你说的话，我都记得。”</w:t>
      </w:r>
    </w:p>
    <w:p w14:paraId="29714BC8">
      <w:r>
        <w:t>陆沉手一顿。</w:t>
      </w:r>
    </w:p>
    <w:p w14:paraId="748F392D">
      <w:r>
        <w:t>“但现在是战时。”韩灵雪抬起头，直视他的眼睛，“等一切结束……若还能结束，我们再谈。”</w:t>
      </w:r>
    </w:p>
    <w:p w14:paraId="2EDB4E7C">
      <w:r>
        <w:t>这话已经近乎承诺。</w:t>
      </w:r>
    </w:p>
    <w:p w14:paraId="06C3EFA4">
      <w:r>
        <w:t>陆沉放下碗，伸手想去握她的手。韩灵雪的手蜷了一下，却没有躲开。</w:t>
      </w:r>
    </w:p>
    <w:p w14:paraId="3ED6172B">
      <w:r>
        <w:t>他的手很暖，她的手微凉。</w:t>
      </w:r>
    </w:p>
    <w:p w14:paraId="273C8538">
      <w:r>
        <w:t>“好。”陆沉说，“等一切结束。”</w:t>
      </w:r>
    </w:p>
    <w:p w14:paraId="71E18463">
      <w:r>
        <w:t>窗外传来钟声。</w:t>
      </w:r>
    </w:p>
    <w:p w14:paraId="1B9F460D">
      <w:r>
        <w:t>是宗门召集的晨钟。</w:t>
      </w:r>
    </w:p>
    <w:p w14:paraId="4A4FB447">
      <w:r>
        <w:t>韩灵雪神色一凛，抽回手站起身:“你在此休息，我去议事堂。”</w:t>
      </w:r>
    </w:p>
    <w:p w14:paraId="7F7E486A">
      <w:r>
        <w:t>“我陪师尊去。”陆沉已经下床。</w:t>
      </w:r>
    </w:p>
    <w:p w14:paraId="7CE7F3C8">
      <w:r>
        <w:t>“你的伤——”</w:t>
      </w:r>
    </w:p>
    <w:p w14:paraId="55C30A7F">
      <w:r>
        <w:t>“好了。”陆沉活动了一下左肩，伤口处传来轻微的刺痛，但确实不影响行动，“师尊的灵泉疗伤效果极好。”</w:t>
      </w:r>
    </w:p>
    <w:p w14:paraId="0826BFF7">
      <w:r>
        <w:t>韩灵雪盯着他看了片刻，最终点头。</w:t>
      </w:r>
    </w:p>
    <w:p w14:paraId="62CA8A6B">
      <w:r>
        <w:t>“换衣服。”她转身出门，“我在外面等你。”</w:t>
      </w:r>
    </w:p>
    <w:p w14:paraId="3CC24FF2">
      <w:r>
        <w:t>---</w:t>
      </w:r>
    </w:p>
    <w:p w14:paraId="2C78B022">
      <w:r>
        <w:t>议事堂的气氛，比陆沉预想的更凝重。</w:t>
      </w:r>
    </w:p>
    <w:p w14:paraId="60CA4F5D">
      <w:r>
        <w:t>王长老坐在左侧首位，脸色铁青。他身后站着七八名内门弟子，皆是保守派系的成员。右侧以执法长老为首的主战派，人数稍少，但个个神情肃杀。</w:t>
      </w:r>
    </w:p>
    <w:p w14:paraId="6A398627">
      <w:r>
        <w:t>韩灵雪踏入堂中时，所有人都站了起来。</w:t>
      </w:r>
    </w:p>
    <w:p w14:paraId="15497B8F">
      <w:r>
        <w:t>“宗主。”王长老率先开口，语气僵硬，“昨夜护山大阵东北角阵眼出现异常波动，值守弟子发现有人试图从外部破解阵法。”</w:t>
      </w:r>
    </w:p>
    <w:p w14:paraId="5291979A">
      <w:r>
        <w:t>韩灵雪在主位坐下:“查到踪迹了？”</w:t>
      </w:r>
    </w:p>
    <w:p w14:paraId="69AC5446">
      <w:r>
        <w:t>“没有。”执法长老沉声道，“对方手法老练，没有留下灵力痕迹。但根据阵法反馈，至少是筑基中期的修为。”</w:t>
      </w:r>
    </w:p>
    <w:p w14:paraId="1569F7D7">
      <w:r>
        <w:t>陆沉默默走到韩灵雪身后站定。</w:t>
      </w:r>
    </w:p>
    <w:p w14:paraId="621D984A">
      <w:r>
        <w:t>这个位置通常是亲传弟子的位置，但此刻他站在这里，却引来数道目光。有探究，有不满，也有……隐隐的敌意。</w:t>
      </w:r>
    </w:p>
    <w:p w14:paraId="194DD031">
      <w:r>
        <w:t>“宗主。”王长老忽然看向陆沉，“听闻陆师侄昨夜在后山禁地疗伤？”</w:t>
      </w:r>
    </w:p>
    <w:p w14:paraId="1A4DE877">
      <w:r>
        <w:t>“是。”韩灵雪淡淡道。</w:t>
      </w:r>
    </w:p>
    <w:p w14:paraId="6EDED06A">
      <w:r>
        <w:t>“灵泉乃宗门重地，历代只有宗主及少数长老有权使用。”王长老声音拔高，“陆师侄虽为亲传，但毕竟只是弟子，此举是否——”</w:t>
      </w:r>
    </w:p>
    <w:p w14:paraId="29E075E2">
      <w:r>
        <w:t>“是我带他去的。”韩灵雪打断他，声音冷了下来，“王长老对我的决定有意见？”</w:t>
      </w:r>
    </w:p>
    <w:p w14:paraId="4DD047AB">
      <w:r>
        <w:t>堂内一静。</w:t>
      </w:r>
    </w:p>
    <w:p w14:paraId="2764045F">
      <w:r>
        <w:t>王长老脸色变幻，最终咬牙道:“不敢。只是如今宗门危难，任何规矩的松动，都可能引发连锁反应。还望宗主……三思。”</w:t>
      </w:r>
    </w:p>
    <w:p w14:paraId="6273AA12">
      <w:r>
        <w:t>这话已经说得很重了。</w:t>
      </w:r>
    </w:p>
    <w:p w14:paraId="514EB172">
      <w:r>
        <w:t>韩灵雪放在扶手上的手指微微收紧。</w:t>
      </w:r>
    </w:p>
    <w:p w14:paraId="5B6FA9A0">
      <w:r>
        <w:t>陆沉忽然开口:“王长老说得对。”</w:t>
      </w:r>
    </w:p>
    <w:p w14:paraId="1B16DC8D">
      <w:r>
        <w:t>所有人都看向他。</w:t>
      </w:r>
    </w:p>
    <w:p w14:paraId="2A48201C">
      <w:r>
        <w:t>“灵泉确实是宗门重地。”陆沉平静地说，“昨夜我伤重濒危，师尊为救我性命才破例开启。如今我伤已好转，自当将功补过——东北角阵眼的巡查，请交给我。”</w:t>
      </w:r>
    </w:p>
    <w:p w14:paraId="4714A78A">
      <w:r>
        <w:t>执法长老皱眉:“你的伤——”</w:t>
      </w:r>
    </w:p>
    <w:p w14:paraId="0BE93CFA">
      <w:r>
        <w:t>“无碍。”陆沉转向韩灵雪，“师尊，请准我带队巡查阵眼，并加强那一片的防御布置。”</w:t>
      </w:r>
    </w:p>
    <w:p w14:paraId="1782C387">
      <w:r>
        <w:t>韩灵雪看着他。</w:t>
      </w:r>
    </w:p>
    <w:p w14:paraId="2B09BFA6">
      <w:r>
        <w:t>少年眼神清澈坚定，没有半分虚假。他是真的想为宗门出力，也是真的……在帮她解围。</w:t>
      </w:r>
    </w:p>
    <w:p w14:paraId="5D3A1F51">
      <w:r>
        <w:t>“准。”韩灵雪点头，“带十名内门弟子，午时前回报。”</w:t>
      </w:r>
    </w:p>
    <w:p w14:paraId="18F7B5C5">
      <w:r>
        <w:t>“是。”</w:t>
      </w:r>
    </w:p>
    <w:p w14:paraId="185F38D4">
      <w:r>
        <w:t>陆沉行礼，转身走出议事堂。</w:t>
      </w:r>
    </w:p>
    <w:p w14:paraId="2E005C18">
      <w:r>
        <w:t>踏出门口的刹那，他听见王长老压低声音对韩灵雪说:</w:t>
      </w:r>
    </w:p>
    <w:p w14:paraId="67A20FE5">
      <w:r>
        <w:t>“宗主，此子来历不明，您太过信任他了……”</w:t>
      </w:r>
    </w:p>
    <w:p w14:paraId="3846C5EE">
      <w:r>
        <w:t>后面的话，被门隔断了。</w:t>
      </w:r>
    </w:p>
    <w:p w14:paraId="41954312">
      <w:r>
        <w:t>陆沉站在廊下，望着院中积雪。</w:t>
      </w:r>
    </w:p>
    <w:p w14:paraId="360E40FB">
      <w:r>
        <w:t>来历不明么？</w:t>
      </w:r>
    </w:p>
    <w:p w14:paraId="4AF72BEC">
      <w:r>
        <w:t>他笑了笑，眼底却是一片冰冷。</w:t>
      </w:r>
    </w:p>
    <w:p w14:paraId="421037F7">
      <w:r>
        <w:t>## 二、密函</w:t>
      </w:r>
    </w:p>
    <w:p w14:paraId="12163EC7">
      <w:r>
        <w:t>巡查工作进行得很顺利。</w:t>
      </w:r>
    </w:p>
    <w:p w14:paraId="52F22F86">
      <w:r>
        <w:t>东北角阵眼位于雪霁峰后山一处悬崖下，位置隐蔽。陆沉带人赶到时，阵眼处的防护符文确实有被触动的痕迹，但就像执法长老所说——没有留下任何灵力残留。</w:t>
      </w:r>
    </w:p>
    <w:p w14:paraId="123FD15F">
      <w:r>
        <w:t>“手法很专业。”陆沉蹲下身，手指轻触地面冻土，“不是魔教的路数。”</w:t>
      </w:r>
    </w:p>
    <w:p w14:paraId="418D3F4B">
      <w:r>
        <w:t>跟来的内门弟子中，有个叫陈枫的年轻人开口:“陆师兄，你觉得是镇武司的人？”</w:t>
      </w:r>
    </w:p>
    <w:p w14:paraId="31AA6CA7">
      <w:r>
        <w:t>陆沉抬头看他。</w:t>
      </w:r>
    </w:p>
    <w:p w14:paraId="0517C8A3">
      <w:r>
        <w:t>陈枫是执法长老一系的弟子，炼气四层修为，剑法扎实。昨夜陆沉在演练中“重伤”时，他是少数几个真正冲上来想救人的。</w:t>
      </w:r>
    </w:p>
    <w:p w14:paraId="4EAFA1C9">
      <w:r>
        <w:t>“有可能。”陆沉站起身，“但也可能是……”</w:t>
      </w:r>
    </w:p>
    <w:p w14:paraId="4C3C1043">
      <w:r>
        <w:t>话音未落，远处山门方向忽然传来急促的钟声。</w:t>
      </w:r>
    </w:p>
    <w:p w14:paraId="691819D9">
      <w:r>
        <w:t>不是晨钟。</w:t>
      </w:r>
    </w:p>
    <w:p w14:paraId="69408314">
      <w:r>
        <w:t>是警钟。</w:t>
      </w:r>
    </w:p>
    <w:p w14:paraId="40BE64B6">
      <w:r>
        <w:t>“敌袭？”陈枫脸色一变。</w:t>
      </w:r>
    </w:p>
    <w:p w14:paraId="543D6B8F">
      <w:r>
        <w:t>陆沉已经御起轻功朝山门方向掠去:“留下五人守阵眼，其他人跟我来！”</w:t>
      </w:r>
    </w:p>
    <w:p w14:paraId="7AB49F31">
      <w:r>
        <w:t>---</w:t>
      </w:r>
    </w:p>
    <w:p w14:paraId="1195DC2E">
      <w:r>
        <w:t>山门外，并没有大军压境。</w:t>
      </w:r>
    </w:p>
    <w:p w14:paraId="07D6BAAB">
      <w:r>
        <w:t>只有三个人。</w:t>
      </w:r>
    </w:p>
    <w:p w14:paraId="6CC0E762">
      <w:r>
        <w:t>镇武司巡察使周文远，依旧穿着那身暗红色官服，负手站在护山大阵光幕之外。他身后跟着两名黑衣随从，气息内敛，皆是筑基初期修为。</w:t>
      </w:r>
    </w:p>
    <w:p w14:paraId="296DC627">
      <w:r>
        <w:t>韩灵雪已率众长老赶到山门。</w:t>
      </w:r>
    </w:p>
    <w:p w14:paraId="0A22A371">
      <w:r>
        <w:t>光幕之内，数十名灵雪宗弟子持剑而立，剑拔弩张。</w:t>
      </w:r>
    </w:p>
    <w:p w14:paraId="65EFDB2D">
      <w:r>
        <w:t>“周大人去而复返，所为何事？”韩灵雪声音透过阵法传出，冷如寒冰。</w:t>
      </w:r>
    </w:p>
    <w:p w14:paraId="0961D8C0">
      <w:r>
        <w:t>周文远笑了。</w:t>
      </w:r>
    </w:p>
    <w:p w14:paraId="4EB44F43">
      <w:r>
        <w:t>他从怀中取出一卷明黄绢帛，却不是圣旨。</w:t>
      </w:r>
    </w:p>
    <w:p w14:paraId="78C7663A">
      <w:r>
        <w:t>“韩宗主，本官此番前来，是奉陛下口谕，送一封密函。”周文远将那卷绢帛举起，“此函涉及贵宗一位弟子的……真实身份。”</w:t>
      </w:r>
    </w:p>
    <w:p w14:paraId="29B1130F">
      <w:r>
        <w:t>所有人的目光，都下意识看向刚刚赶到的陆沉。</w:t>
      </w:r>
    </w:p>
    <w:p w14:paraId="3D32B8FF">
      <w:r>
        <w:t>陆沉停下脚步，站在弟子群中。</w:t>
      </w:r>
    </w:p>
    <w:p w14:paraId="21F6333C">
      <w:r>
        <w:t>他脸上没什么表情，只是静静看着周文远手中那卷绢帛。</w:t>
      </w:r>
    </w:p>
    <w:p w14:paraId="008A6135">
      <w:r>
        <w:t>“周大人何意？”韩灵雪的声音依然平静。</w:t>
      </w:r>
    </w:p>
    <w:p w14:paraId="0D5B8C1E">
      <w:r>
        <w:t>“韩宗主不妨先看看密函内容。”周文远将绢帛抛向光幕。</w:t>
      </w:r>
    </w:p>
    <w:p w14:paraId="14C9F7B4">
      <w:r>
        <w:t>绢帛穿过阵法光幕时，泛起一阵涟漪——上面附着了特殊的通行符文，显然是早就准备好的。</w:t>
      </w:r>
    </w:p>
    <w:p w14:paraId="72391773">
      <w:r>
        <w:t>绢帛轻飘飘落在韩灵雪面前。</w:t>
      </w:r>
    </w:p>
    <w:p w14:paraId="1B1510C5">
      <w:r>
        <w:t>她伸手接过，展开。</w:t>
      </w:r>
    </w:p>
    <w:p w14:paraId="794BF1A0">
      <w:r>
        <w:t>只看了三行，她的脸色骤然苍白。</w:t>
      </w:r>
    </w:p>
    <w:p w14:paraId="24CA04C2">
      <w:r>
        <w:t>握着绢帛的手指，指节发白。</w:t>
      </w:r>
    </w:p>
    <w:p w14:paraId="5D3BC963">
      <w:r>
        <w:t>“宗主？”执法长老察觉到不对。</w:t>
      </w:r>
    </w:p>
    <w:p w14:paraId="61B9036F">
      <w:r>
        <w:t>韩灵雪没有回答。</w:t>
      </w:r>
    </w:p>
    <w:p w14:paraId="06892A70">
      <w:r>
        <w:t>她继续往下看，越看，手抖得越厉害。到最后，绢帛几乎要从她手中滑落。</w:t>
      </w:r>
    </w:p>
    <w:p w14:paraId="3F48B607">
      <w:r>
        <w:t>“师尊？”陆沉忍不住上前一步。</w:t>
      </w:r>
    </w:p>
    <w:p w14:paraId="4D458384">
      <w:r>
        <w:t>韩灵雪猛地抬头，看向他。</w:t>
      </w:r>
    </w:p>
    <w:p w14:paraId="1BCF93FE">
      <w:r>
        <w:t>那眼神复杂到了极点——震惊、难以置信、恍然、痛苦……还有，深深的担忧。</w:t>
      </w:r>
    </w:p>
    <w:p w14:paraId="2EC80E29">
      <w:r>
        <w:t>她张了张嘴，却发不出声音。</w:t>
      </w:r>
    </w:p>
    <w:p w14:paraId="1A27A5FC">
      <w:r>
        <w:t>“看来韩宗主已经看明白了。”周文远的声音透过光幕传来，带着毫不掩饰的得意，“那么，本官正式传达陛下旨意:请灵雪宗即刻交出前朝余孽、伪太子遗孤——陆沉。否则，将以窝藏逆犯、图谋不轨之罪论处，朝廷大军不日即至，届时……鸡犬不留。”</w:t>
      </w:r>
    </w:p>
    <w:p w14:paraId="549C4717">
      <w:r>
        <w:t>前朝余孽。</w:t>
      </w:r>
    </w:p>
    <w:p w14:paraId="4ABBD09B">
      <w:r>
        <w:t>伪太子遗孤。</w:t>
      </w:r>
    </w:p>
    <w:p w14:paraId="2470C8F1">
      <w:r>
        <w:t>这几个字像惊雷，在所有人耳边炸开。</w:t>
      </w:r>
    </w:p>
    <w:p w14:paraId="4007CAB6">
      <w:r>
        <w:t>弟子们哗然。</w:t>
      </w:r>
    </w:p>
    <w:p w14:paraId="0F77DA5F">
      <w:r>
        <w:t>长老们变色。</w:t>
      </w:r>
    </w:p>
    <w:p w14:paraId="3A6E98D6">
      <w:r>
        <w:t>王长老第一个反应过来，指着陆沉厉声道:“你……你竟是前朝皇族？！”</w:t>
      </w:r>
    </w:p>
    <w:p w14:paraId="4E3F7F91">
      <w:r>
        <w:t>陆沉站在原地。</w:t>
      </w:r>
    </w:p>
    <w:p w14:paraId="57A7167C">
      <w:r>
        <w:t>雪花落在他肩头，他没有拂去。</w:t>
      </w:r>
    </w:p>
    <w:p w14:paraId="575F1A8E">
      <w:r>
        <w:t>原来如此。</w:t>
      </w:r>
    </w:p>
    <w:p w14:paraId="5C4CFFFA">
      <w:r>
        <w:t>原来皇帝真正的杀招在这里。</w:t>
      </w:r>
    </w:p>
    <w:p w14:paraId="38C23D0A">
      <w:r>
        <w:t>不是灵脉，不是资源，而是——身份。</w:t>
      </w:r>
    </w:p>
    <w:p w14:paraId="42D55E10">
      <w:r>
        <w:t>他缓缓抬起头，迎上韩灵雪的目光。</w:t>
      </w:r>
    </w:p>
    <w:p w14:paraId="7DC7C350">
      <w:r>
        <w:t>师尊眼中噙着泪，却倔强地没有落下。她在等他解释，等他说这不是真的。</w:t>
      </w:r>
    </w:p>
    <w:p w14:paraId="670DA89D">
      <w:r>
        <w:t>可陆沉知道，这就是真的。</w:t>
      </w:r>
    </w:p>
    <w:p w14:paraId="65EFDE96">
      <w:r>
        <w:t>那个他藏在心底十年的秘密，那个连他自己都快忘记的身份，如今被赤裸裸地揭开，曝晒在所有人面前。</w:t>
      </w:r>
    </w:p>
    <w:p w14:paraId="4C084FAB">
      <w:r>
        <w:t>“师尊。”他轻声开口，“那封密函……能让我看看吗？”</w:t>
      </w:r>
    </w:p>
    <w:p w14:paraId="4F5FA969">
      <w:r>
        <w:t>韩灵雪的手在颤抖。</w:t>
      </w:r>
    </w:p>
    <w:p w14:paraId="2CDEFFE9">
      <w:r>
        <w:t>但她还是将绢帛递了过来。</w:t>
      </w:r>
    </w:p>
    <w:p w14:paraId="31E0B477">
      <w:r>
        <w:t>陆沉接过，展开。</w:t>
      </w:r>
    </w:p>
    <w:p w14:paraId="3851DFFC">
      <w:r>
        <w:t>绢帛上的字迹工整清晰，盖着大周皇室秘阁的朱印。内容详细记载了二十五年前的那场宫廷政变——</w:t>
      </w:r>
    </w:p>
    <w:p w14:paraId="76A187D8">
      <w:r>
        <w:t>前朝大燕末代皇帝被弑，太子妃携刚满周岁的皇太子逃出皇宫，隐姓埋名流落民间。太子妃病故前，将皇太子托付给一位忠仆，并留下一块刻有“陆”字的玉佩作为信物。</w:t>
      </w:r>
    </w:p>
    <w:p w14:paraId="76C45408">
      <w:r>
        <w:t>绢帛上甚至附了玉佩的拓印图案。</w:t>
      </w:r>
    </w:p>
    <w:p w14:paraId="374949F7">
      <w:r>
        <w:t>与陆沉怀中那块，一模一样。</w:t>
      </w:r>
    </w:p>
    <w:p w14:paraId="6B3B2E82">
      <w:r>
        <w:t>继续往下看，还有更多:</w:t>
      </w:r>
    </w:p>
    <w:p w14:paraId="05E3DE61">
      <w:r>
        <w:t>陆家灭门案的真相——不是仇杀，是朝廷暗卫奉命清除前朝血脉。</w:t>
      </w:r>
    </w:p>
    <w:p w14:paraId="63CB9A9E">
      <w:r>
        <w:t>陆沉这些年展露的剑道天赋为何异于常人——因为他身负前朝皇室独有的“炎阳血脉”，且幼时被秘密传授过前朝皇室绝学《龙魂剑诀》残篇。</w:t>
      </w:r>
    </w:p>
    <w:p w14:paraId="74603E28">
      <w:r>
        <w:t>甚至，连他拜入灵雪宗的动机都被“分析”得清清楚楚:寻求庇护，积蓄力量，伺机复国。</w:t>
      </w:r>
    </w:p>
    <w:p w14:paraId="2158B48E">
      <w:r>
        <w:t>每一桩，每一件，证据确凿，逻辑严密。</w:t>
      </w:r>
    </w:p>
    <w:p w14:paraId="086989AB">
      <w:r>
        <w:t>完美得……让人无法反驳。</w:t>
      </w:r>
    </w:p>
    <w:p w14:paraId="3D981A26">
      <w:r>
        <w:t>陆沉看完，将绢帛缓缓卷起。</w:t>
      </w:r>
    </w:p>
    <w:p w14:paraId="5B35CF15">
      <w:r>
        <w:t>他抬起眼，看向光幕外的周文远。</w:t>
      </w:r>
    </w:p>
    <w:p w14:paraId="6D63E2F3">
      <w:r>
        <w:t>“周大人。”陆沉开口，声音平静得可怕，“陛下为了灭我灵雪宗，还真是煞费苦心。”</w:t>
      </w:r>
    </w:p>
    <w:p w14:paraId="1B51866F">
      <w:r>
        <w:t>周文远挑眉:“陆公子这是承认了？”</w:t>
      </w:r>
    </w:p>
    <w:p w14:paraId="01CC578D">
      <w:r>
        <w:t>“我承认什么？”陆沉忽然笑了，“承认我是前朝皇族？承认我身负复国野心？承认我拜入灵雪宗是别有所图？”</w:t>
      </w:r>
    </w:p>
    <w:p w14:paraId="1C287BEF">
      <w:r>
        <w:t>他每问一句，就向前走一步。</w:t>
      </w:r>
    </w:p>
    <w:p w14:paraId="6B9880DC">
      <w:r>
        <w:t>走到光幕边缘，与周文远隔着一层淡蓝光幕对视。</w:t>
      </w:r>
    </w:p>
    <w:p w14:paraId="3E68C918">
      <w:r>
        <w:t>“这封密函写得精彩。”陆沉举起绢帛，“但周大人有没有想过一个问题——若我真是前朝皇太子，身负复国大业，为何要潜伏在一个小小的灵雪宗？为何要等到宗门存亡之际，才被‘揭穿’身份？”</w:t>
      </w:r>
    </w:p>
    <w:p w14:paraId="676BFECD">
      <w:r>
        <w:t>周文远眯起眼。</w:t>
      </w:r>
    </w:p>
    <w:p w14:paraId="18F6E91B">
      <w:r>
        <w:t>“因为这一切，本就是陛下设计的。”陆沉一字一句道，“从我陆家灭门，到我流落至此，再到今日这封密函——全是陛下为剿灭北境宗门，精心布下的棋局。”</w:t>
      </w:r>
    </w:p>
    <w:p w14:paraId="041BCF53">
      <w:r>
        <w:t>他转身，面向所有灵雪宗弟子和长老。</w:t>
      </w:r>
    </w:p>
    <w:p w14:paraId="31DC9491">
      <w:r>
        <w:t>“诸位师伯、师兄师姐。”陆沉深吸一口气，“我确实姓陆，也确实身怀一块刻有‘陆’字的玉佩。但我不是什么前朝皇太子——我只是一个全家被朝廷暗卫屠杀，侥幸逃生的孤儿。”</w:t>
      </w:r>
    </w:p>
    <w:p w14:paraId="48FC8A04">
      <w:r>
        <w:t>“当年我七岁，亲眼看着父母死在我面前。杀他们的人，黑衣蒙面，刀柄上刻着盘龙纹——那是大周皇室暗卫的标记。”</w:t>
      </w:r>
    </w:p>
    <w:p w14:paraId="3A65947B">
      <w:r>
        <w:t>“我逃出来，流浪三年，十岁那年机缘巧合得到一本残缺剑谱，自己瞎练出些门道。后来听说灵雪宗开山收徒，我想学本事报仇，就来了。”</w:t>
      </w:r>
    </w:p>
    <w:p w14:paraId="7C0BE7E7">
      <w:r>
        <w:t>“至于我的剑法天赋……”陆沉看向韩灵雪，“师尊最清楚。我入宗时测的是杂灵根下等，是师尊每夜带我秘密修炼，我才有了今日的修为。若我真是什么前朝皇室血脉，身负绝世传承，何须如此？”</w:t>
      </w:r>
    </w:p>
    <w:p w14:paraId="6369A4B4">
      <w:r>
        <w:t>弟子们面面相觑。</w:t>
      </w:r>
    </w:p>
    <w:p w14:paraId="214D9199">
      <w:r>
        <w:t>这番话合情合理。</w:t>
      </w:r>
    </w:p>
    <w:p w14:paraId="5703A8E9">
      <w:r>
        <w:t>王长老却厉声道:“巧言令色！那《龙魂剑诀》作何解释？昨夜你重伤之下，剑气中隐有龙吟之声，执法长老也听到了！”</w:t>
      </w:r>
    </w:p>
    <w:p w14:paraId="5FC3C29E">
      <w:r>
        <w:t>执法长老沉默片刻，点头:“确有此事。”</w:t>
      </w:r>
    </w:p>
    <w:p w14:paraId="250D7B78">
      <w:r>
        <w:t>陆沉心中一沉。</w:t>
      </w:r>
    </w:p>
    <w:p w14:paraId="42B7971B">
      <w:r>
        <w:t>昨夜共浴疗伤时，他情绪激荡，确实无意识催动了一丝炎阳血脉的力量。没想到……</w:t>
      </w:r>
    </w:p>
    <w:p w14:paraId="60BE34D2">
      <w:r>
        <w:t>“那是我家传的一门养生功法。”陆沉面不改色，“我父亲生前是个游方郎中，那功法是他从古医书中悟出的，能温养经脉。至于什么‘龙吟’，怕是长老听错了。”</w:t>
      </w:r>
    </w:p>
    <w:p w14:paraId="119EFE55">
      <w:r>
        <w:t>“你——”王长老还要再说。</w:t>
      </w:r>
    </w:p>
    <w:p w14:paraId="331DC9F3">
      <w:r>
        <w:t>“够了。”</w:t>
      </w:r>
    </w:p>
    <w:p w14:paraId="7698514E">
      <w:r>
        <w:t>韩灵雪忽然开口。</w:t>
      </w:r>
    </w:p>
    <w:p w14:paraId="05224F6A">
      <w:r>
        <w:t>她走到陆沉身边，与他并肩而立。</w:t>
      </w:r>
    </w:p>
    <w:p w14:paraId="48EF152A">
      <w:r>
        <w:t>雪花落在她肩头，也落在他肩头。</w:t>
      </w:r>
    </w:p>
    <w:p w14:paraId="6FB4A3AB">
      <w:r>
        <w:t>“周大人。”韩灵雪看向光幕外，“这封密函，我灵雪宗收了。但陆沉是我亲传弟子，他既入我宗门，便受我宗门庇护。想要人，让陛下派大军来取。”</w:t>
      </w:r>
    </w:p>
    <w:p w14:paraId="6A8FE83F">
      <w:r>
        <w:t>周文远脸色一沉:“韩宗主这是要抗旨？”</w:t>
      </w:r>
    </w:p>
    <w:p w14:paraId="7802777F">
      <w:r>
        <w:t>“旨？”韩灵雪冷笑，“一道没有明发、只有口谕的密函，也配叫旨？周大人，回去告诉陛下——灵雪宗虽小，但骨头不软。想灭我们，拿出真本事来。”</w:t>
      </w:r>
    </w:p>
    <w:p w14:paraId="2E98E0D6">
      <w:r>
        <w:t>话音落下，她抬手一拂。</w:t>
      </w:r>
    </w:p>
    <w:p w14:paraId="67E10276">
      <w:r>
        <w:t>护山大阵光幕骤然炽亮，磅礴的灵力震荡开来，将周文远三人震得连退数步。</w:t>
      </w:r>
    </w:p>
    <w:p w14:paraId="22762DAA">
      <w:r>
        <w:t>“送客。”</w:t>
      </w:r>
    </w:p>
    <w:p w14:paraId="038B071A">
      <w:r>
        <w:t>韩灵雪转身，拉着陆沉的手腕，头也不回地朝宗门内走去。</w:t>
      </w:r>
    </w:p>
    <w:p w14:paraId="753EA05A">
      <w:r>
        <w:t>弟子们自动让开一条路。</w:t>
      </w:r>
    </w:p>
    <w:p w14:paraId="71720377">
      <w:r>
        <w:t>王长老还想说什么，被执法长老一个眼神制止。</w:t>
      </w:r>
    </w:p>
    <w:p w14:paraId="60265A51">
      <w:r>
        <w:t>山门外，周文远盯着两人远去的背影，眼底闪过阴冷的光。</w:t>
      </w:r>
    </w:p>
    <w:p w14:paraId="42296B6F">
      <w:r>
        <w:t>他转身，对随从低声吩咐:</w:t>
      </w:r>
    </w:p>
    <w:p w14:paraId="1E8E6219">
      <w:r>
        <w:t>“传信回京——灵雪宗拒不交人。按陛下旨意，启动第二步计划。”</w:t>
      </w:r>
    </w:p>
    <w:p w14:paraId="581D5104">
      <w:r>
        <w:t>“通知魔教那边……可以动手了。”</w:t>
      </w:r>
    </w:p>
    <w:p w14:paraId="0C36A61B">
      <w:r>
        <w:t>## 三、信任的重量</w:t>
      </w:r>
    </w:p>
    <w:p w14:paraId="06079842">
      <w:r>
        <w:t>雪霁殿。</w:t>
      </w:r>
    </w:p>
    <w:p w14:paraId="4DE07E72">
      <w:r>
        <w:t>韩灵雪屏退了所有侍女，殿内只剩她和陆沉两人。</w:t>
      </w:r>
    </w:p>
    <w:p w14:paraId="5C6EC1C3">
      <w:r>
        <w:t>门关上的一刻，她松开了握着他手腕的手。</w:t>
      </w:r>
    </w:p>
    <w:p w14:paraId="2FEDD438">
      <w:r>
        <w:t>那只手，冰凉。</w:t>
      </w:r>
    </w:p>
    <w:p w14:paraId="04AA1C95">
      <w:r>
        <w:t>陆沉看着她背对着自己，站在窗前看雪的背影。</w:t>
      </w:r>
    </w:p>
    <w:p w14:paraId="1E0FE404">
      <w:r>
        <w:t>单薄，却笔直。</w:t>
      </w:r>
    </w:p>
    <w:p w14:paraId="62131C7A">
      <w:r>
        <w:t>“师尊。”他轻声唤。</w:t>
      </w:r>
    </w:p>
    <w:p w14:paraId="3DCCD79A">
      <w:r>
        <w:t>“那封密函……”韩灵雪没有回头，“有多少是真的？”</w:t>
      </w:r>
    </w:p>
    <w:p w14:paraId="258A4D27">
      <w:r>
        <w:t>陆沉默然。</w:t>
      </w:r>
    </w:p>
    <w:p w14:paraId="1AE117AD">
      <w:r>
        <w:t>“你的玉佩，确实是前朝皇室的信物，对吗？”</w:t>
      </w:r>
    </w:p>
    <w:p w14:paraId="6528E5AD">
      <w:r>
        <w:t>“……对。”</w:t>
      </w:r>
    </w:p>
    <w:p w14:paraId="48BB838C">
      <w:r>
        <w:t>“陆家灭门，确实是因为你的身份，对吗？”</w:t>
      </w:r>
    </w:p>
    <w:p w14:paraId="6D54F1D8">
      <w:r>
        <w:t>“对。”</w:t>
      </w:r>
    </w:p>
    <w:p w14:paraId="18723F65">
      <w:r>
        <w:t>“你拜入灵雪宗，确实有寻求庇护、积蓄力量的意图，对吗？”</w:t>
      </w:r>
    </w:p>
    <w:p w14:paraId="04FA3AF2">
      <w:r>
        <w:t>这一次，陆沉沉默了很久。</w:t>
      </w:r>
    </w:p>
    <w:p w14:paraId="43C81E84">
      <w:r>
        <w:t>久到韩灵雪以为他不会回答了，他才低声说:</w:t>
      </w:r>
    </w:p>
    <w:p w14:paraId="3E01BD5A">
      <w:r>
        <w:t>“一开始，是的。”</w:t>
      </w:r>
    </w:p>
    <w:p w14:paraId="1FC41D6A">
      <w:r>
        <w:t>窗外的雪，下得更大了。</w:t>
      </w:r>
    </w:p>
    <w:p w14:paraId="253E4FE4">
      <w:r>
        <w:t>韩灵雪的肩膀，几不可察地颤抖了一下。</w:t>
      </w:r>
    </w:p>
    <w:p w14:paraId="08C49EC6">
      <w:r>
        <w:t>“但后来不一样了。”陆沉走上前，站在她身侧，“后来我留在这里，是因为这里有师尊。我想变强，不单是为了报仇，更是为了能站在师尊身边，保护师尊，保护这个……给了我‘家’的地方。”</w:t>
      </w:r>
    </w:p>
    <w:p w14:paraId="49183386">
      <w:r>
        <w:t>韩灵雪转过头，看向他。</w:t>
      </w:r>
    </w:p>
    <w:p w14:paraId="5BD6761A">
      <w:r>
        <w:t>她眼里有泪光，但始终没有落下。</w:t>
      </w:r>
    </w:p>
    <w:p w14:paraId="758277CA">
      <w:r>
        <w:t>“《龙魂剑诀》呢？”她问，“你真的会？”</w:t>
      </w:r>
    </w:p>
    <w:p w14:paraId="45911D02">
      <w:r>
        <w:t>陆沉点头:“会一部分。是我母亲临终前口述给我的，只有前三式。她说那是我们陆家祖传的剑法，让我好好练，将来防身。”</w:t>
      </w:r>
    </w:p>
    <w:p w14:paraId="70EEAB8F">
      <w:r>
        <w:t>他没说那是前朝皇室绝学。</w:t>
      </w:r>
    </w:p>
    <w:p w14:paraId="13F67CA2">
      <w:r>
        <w:t>也没说，母亲告诉他——那是他身为大燕皇太子，必须传承下去的东西。</w:t>
      </w:r>
    </w:p>
    <w:p w14:paraId="05FD3895">
      <w:r>
        <w:t>有些真相，太沉重了。</w:t>
      </w:r>
    </w:p>
    <w:p w14:paraId="2E980133">
      <w:r>
        <w:t>他一个人背负就够了。</w:t>
      </w:r>
    </w:p>
    <w:p w14:paraId="6A94BC89">
      <w:r>
        <w:t>“昨夜剑气中的龙吟……”</w:t>
      </w:r>
    </w:p>
    <w:p w14:paraId="3E32CEFA">
      <w:r>
        <w:t>“是我情急之下，催动了血脉之力。”陆沉坦白，“我确实身怀特殊血脉，但不是什么炎阳血脉，只是一种……比较霸道的火属性体质。这也是为什么，师尊的寒毒我能缓解。”</w:t>
      </w:r>
    </w:p>
    <w:p w14:paraId="07CFBE38">
      <w:r>
        <w:t>半真半假。</w:t>
      </w:r>
    </w:p>
    <w:p w14:paraId="0425B178">
      <w:r>
        <w:t>但已经足够。</w:t>
      </w:r>
    </w:p>
    <w:p w14:paraId="1827D274">
      <w:r>
        <w:t>韩灵雪静静看着他，看了很久。</w:t>
      </w:r>
    </w:p>
    <w:p w14:paraId="112BC4B9">
      <w:r>
        <w:t>久到陆沉以为她要说出什么决绝的话，她却忽然伸手，轻轻拂去他肩头的雪花。</w:t>
      </w:r>
    </w:p>
    <w:p w14:paraId="6A94723B">
      <w:r>
        <w:t>“还疼吗？”她问的是伤口。</w:t>
      </w:r>
    </w:p>
    <w:p w14:paraId="5980DEC2">
      <w:r>
        <w:t>陆沉摇头。</w:t>
      </w:r>
    </w:p>
    <w:p w14:paraId="2015A537">
      <w:r>
        <w:t>“那就好。”韩灵雪收回手，“从今日起，你搬来雪霁殿住。”</w:t>
      </w:r>
    </w:p>
    <w:p w14:paraId="623DAEDF">
      <w:r>
        <w:t>陆沉一怔。</w:t>
      </w:r>
    </w:p>
    <w:p w14:paraId="5D9CCA29">
      <w:r>
        <w:t>“王长老不会善罢甘休。”韩灵雪转身，走向内室，“宗门里可能还有朝廷的内奸。你在我身边，最安全。”</w:t>
      </w:r>
    </w:p>
    <w:p w14:paraId="5E54833A">
      <w:r>
        <w:t>她走到门口，停下脚步，没有回头:</w:t>
      </w:r>
    </w:p>
    <w:p w14:paraId="3CB832A3">
      <w:r>
        <w:t>“陆沉。”</w:t>
      </w:r>
    </w:p>
    <w:p w14:paraId="0A156292">
      <w:r>
        <w:t>“弟子在。”</w:t>
      </w:r>
    </w:p>
    <w:p w14:paraId="08A43585">
      <w:r>
        <w:t>“我不管你是前朝皇太子，还是普通孤儿。”韩灵雪的声音很轻，却字字清晰，“我只知道，你是我韩灵雪的徒弟。”</w:t>
      </w:r>
    </w:p>
    <w:p w14:paraId="66636D0F">
      <w:r>
        <w:t>“所以，信你。”</w:t>
      </w:r>
    </w:p>
    <w:p w14:paraId="04436FC1">
      <w:r>
        <w:t>门轻轻关上。</w:t>
      </w:r>
    </w:p>
    <w:p w14:paraId="12256F64">
      <w:r>
        <w:t>陆沉站在原地，望着那扇门，许久未动。</w:t>
      </w:r>
    </w:p>
    <w:p w14:paraId="5B2B5072">
      <w:r>
        <w:t>肩上的雪化了，浸湿衣料。</w:t>
      </w:r>
    </w:p>
    <w:p w14:paraId="7B191ECE">
      <w:r>
        <w:t>心口却烫得厉害。</w:t>
      </w:r>
    </w:p>
    <w:p w14:paraId="391E6992">
      <w:r>
        <w:t>---</w:t>
      </w:r>
    </w:p>
    <w:p w14:paraId="4CE4B272">
      <w:r>
        <w:t>入夜。</w:t>
      </w:r>
    </w:p>
    <w:p w14:paraId="229F5B06">
      <w:r>
        <w:t>陆沉躺在雪霁殿外间的软榻上——韩灵雪让人新搬来的，比之前的地铺舒服许多。</w:t>
      </w:r>
    </w:p>
    <w:p w14:paraId="1EDE00AA">
      <w:r>
        <w:t>他睡不着。</w:t>
      </w:r>
    </w:p>
    <w:p w14:paraId="64185696">
      <w:r>
        <w:t>今日发生的一切在脑中反复回放。</w:t>
      </w:r>
    </w:p>
    <w:p w14:paraId="77E91029">
      <w:r>
        <w:t>密函、身份、王长老的质疑、弟子们复杂的目光……</w:t>
      </w:r>
    </w:p>
    <w:p w14:paraId="0FD60E51">
      <w:r>
        <w:t>还有师尊那句“信你”。</w:t>
      </w:r>
    </w:p>
    <w:p w14:paraId="690F3D08">
      <w:r>
        <w:t>她信他。</w:t>
      </w:r>
    </w:p>
    <w:p w14:paraId="0678A55B">
      <w:r>
        <w:t>在这种时候，在身份暴露、内外交困的时候，她依然选择信他。</w:t>
      </w:r>
    </w:p>
    <w:p w14:paraId="6588690C">
      <w:r>
        <w:t>这份信任，重如千钧。</w:t>
      </w:r>
    </w:p>
    <w:p w14:paraId="17CF0E6B">
      <w:r>
        <w:t>陆沉坐起身，从怀中取出那块刻有“陆”字的玉佩。</w:t>
      </w:r>
    </w:p>
    <w:p w14:paraId="73C34509">
      <w:r>
        <w:t>玉佩在月光下泛着温润的光。边缘那道裂痕，是当年母亲将他推开时，玉佩撞在石阶上留下的。</w:t>
      </w:r>
    </w:p>
    <w:p w14:paraId="5E74755E">
      <w:r>
        <w:t>他记得那天的每一个细节。</w:t>
      </w:r>
    </w:p>
    <w:p w14:paraId="03CDE935">
      <w:r>
        <w:t>记得母亲最后看他的眼神。</w:t>
      </w:r>
    </w:p>
    <w:p w14:paraId="2F141BD8">
      <w:r>
        <w:t>记得她说的最后一句话:</w:t>
      </w:r>
    </w:p>
    <w:p w14:paraId="6AB15EA4">
      <w:r>
        <w:t>“沉儿……活下去。但别忘了，你是谁。”</w:t>
      </w:r>
    </w:p>
    <w:p w14:paraId="66CA24BF">
      <w:r>
        <w:t>他闭了闭眼。</w:t>
      </w:r>
    </w:p>
    <w:p w14:paraId="614C9036">
      <w:r>
        <w:t>将玉佩重新收好。</w:t>
      </w:r>
    </w:p>
    <w:p w14:paraId="43F5AB71">
      <w:r>
        <w:t>然后，从枕下摸出另一件东西——</w:t>
      </w:r>
    </w:p>
    <w:p w14:paraId="42C63270">
      <w:r>
        <w:t>一块黑色的令牌碎片。</w:t>
      </w:r>
    </w:p>
    <w:p w14:paraId="326E4BC1">
      <w:r>
        <w:t>镇武司令牌，编号“柒”。</w:t>
      </w:r>
    </w:p>
    <w:p w14:paraId="02ADE0E6">
      <w:r>
        <w:t>这是在黑石村捡到的，证明镇武司参与屠杀的证据。他一直藏着，连师尊都没告诉。</w:t>
      </w:r>
    </w:p>
    <w:p w14:paraId="16D6592A">
      <w:r>
        <w:t>如今看来，该用上了。</w:t>
      </w:r>
    </w:p>
    <w:p w14:paraId="4083F94A">
      <w:r>
        <w:t>陆沉披衣起身，悄无声息地走出殿外。</w:t>
      </w:r>
    </w:p>
    <w:p w14:paraId="4C5326B5">
      <w:r>
        <w:t>雪还在下。</w:t>
      </w:r>
    </w:p>
    <w:p w14:paraId="2049E00C">
      <w:r>
        <w:t>他御起轻功，朝后山密林掠去。</w:t>
      </w:r>
    </w:p>
    <w:p w14:paraId="3D657F67">
      <w:r>
        <w:t>有些事，必须提前布局了。</w:t>
      </w:r>
    </w:p>
    <w:p w14:paraId="26208CF6">
      <w:r>
        <w:t>## 四、长老会的分裂</w:t>
      </w:r>
    </w:p>
    <w:p w14:paraId="5935C86C">
      <w:r>
        <w:t>次日清晨，钟声再响。</w:t>
      </w:r>
    </w:p>
    <w:p w14:paraId="1ACD4785">
      <w:r>
        <w:t>这次是紧急长老会议。</w:t>
      </w:r>
    </w:p>
    <w:p w14:paraId="27ACCEC4">
      <w:r>
        <w:t>陆沉跟着韩灵雪踏入议事堂时，堂内已经坐满了人。除了各位长老，还有十几名核心内门弟子代表。</w:t>
      </w:r>
    </w:p>
    <w:p w14:paraId="5848306D">
      <w:r>
        <w:t>气氛凝重得可怕。</w:t>
      </w:r>
    </w:p>
    <w:p w14:paraId="780E8DF9">
      <w:r>
        <w:t>王长老坐在左侧首位，见韩灵雪进来，直接起身:</w:t>
      </w:r>
    </w:p>
    <w:p w14:paraId="6806104F">
      <w:r>
        <w:t>“宗主，关于陆沉身份之事，今日必须有个决断。”</w:t>
      </w:r>
    </w:p>
    <w:p w14:paraId="6D4533C6">
      <w:r>
        <w:t>韩灵雪在主位坐下，神色平静:“王长老想如何决断？”</w:t>
      </w:r>
    </w:p>
    <w:p w14:paraId="58AB7F8B">
      <w:r>
        <w:t>“交出陆沉。”王长老斩钉截铁，“朝廷密函已下，若我们不交，便是公然与朝廷为敌。届时大军压境，魔教围攻，灵雪宗千年基业，将毁于一旦！”</w:t>
      </w:r>
    </w:p>
    <w:p w14:paraId="13C5F2DD">
      <w:r>
        <w:t>“交出陆沉，朝廷就会放过我们？”执法长老冷笑，“王长老未免太天真。陛下的目标从来不是一个人，而是整个北境宗门。陆沉只是借口，今日交了他，明日朝廷还会找别的理由。”</w:t>
      </w:r>
    </w:p>
    <w:p w14:paraId="6549A959">
      <w:r>
        <w:t>“至少能争取时间！”王长老拍案，“如今宗门存粮不足半月，护山大阵每时每刻都在消耗灵石。若真开战，我们撑不过十天！”</w:t>
      </w:r>
    </w:p>
    <w:p w14:paraId="1076022E">
      <w:r>
        <w:t>“那就像条狗一样摇尾乞怜？”一位年轻些的长老怒道，“王长老，修行之人的骨气呢？！”</w:t>
      </w:r>
    </w:p>
    <w:p w14:paraId="365E53D1">
      <w:r>
        <w:t>“骨气能当饭吃吗？！”王长老也怒了，“你们主战派只顾着热血上头，可想过门下数百弟子的性命？！他们中有多少人还未满二十？他们该为一个人的身份去死吗？！”</w:t>
      </w:r>
    </w:p>
    <w:p w14:paraId="2F0D7968">
      <w:r>
        <w:t>这话戳中了痛点。</w:t>
      </w:r>
    </w:p>
    <w:p w14:paraId="2C3CD5E1">
      <w:r>
        <w:t>几位中立的长老面露动摇。</w:t>
      </w:r>
    </w:p>
    <w:p w14:paraId="1323BC08">
      <w:r>
        <w:t>弟子代表们更是神色复杂——他们不怕死，但谁也不想死得不明不白。</w:t>
      </w:r>
    </w:p>
    <w:p w14:paraId="46FD30F4">
      <w:r>
        <w:t>堂内吵成一团。</w:t>
      </w:r>
    </w:p>
    <w:p w14:paraId="696F4D31">
      <w:r>
        <w:t>韩灵雪静静听着，没有打断。</w:t>
      </w:r>
    </w:p>
    <w:p w14:paraId="4394D64B">
      <w:r>
        <w:t>直到声音渐歇，她才开口:</w:t>
      </w:r>
    </w:p>
    <w:p w14:paraId="333071DB">
      <w:r>
        <w:t>“都说完了？”</w:t>
      </w:r>
    </w:p>
    <w:p w14:paraId="2AE87367">
      <w:r>
        <w:t>众人看向她。</w:t>
      </w:r>
    </w:p>
    <w:p w14:paraId="2FA9DE94">
      <w:r>
        <w:t>“王长老说得对，宗门存粮不足，资源紧张。”韩灵雪缓缓道，“执法长老也说得对，交出陆沉，朝廷也不会罢手。”</w:t>
      </w:r>
    </w:p>
    <w:p w14:paraId="12F3B454">
      <w:r>
        <w:t>她站起身，走到堂中。</w:t>
      </w:r>
    </w:p>
    <w:p w14:paraId="6B9A5F3A">
      <w:r>
        <w:t>“但你们都忘了一件事。”韩灵雪看向所有人，“灵雪宗立宗千年，靠的不是苟且偷生，也不是盲目热血。靠的是——道。”</w:t>
      </w:r>
    </w:p>
    <w:p w14:paraId="0E95E512">
      <w:r>
        <w:t>“什么是道？是雪峰之巅的剑，是寒潭之底的静，是弟子受难时师长挡在前面的脊梁，是宗门危亡时所有人同进退的决心。”</w:t>
      </w:r>
    </w:p>
    <w:p w14:paraId="3AF32B91">
      <w:r>
        <w:t>她转身，看向陆沉。</w:t>
      </w:r>
    </w:p>
    <w:p w14:paraId="71678E9E">
      <w:r>
        <w:t>“陆沉是我徒弟。他犯了错，我来罚。他惹了祸，我来扛。但若只因他身世特殊，只因朝廷一纸密函，就要将他交出去——”</w:t>
      </w:r>
    </w:p>
    <w:p w14:paraId="31556153">
      <w:r>
        <w:t>韩灵雪的声音骤然转冷:</w:t>
      </w:r>
    </w:p>
    <w:p w14:paraId="1E46C024">
      <w:r>
        <w:t>“那我这个宗主，不当也罢。”</w:t>
      </w:r>
    </w:p>
    <w:p w14:paraId="5DB97948">
      <w:r>
        <w:t>满堂寂静。</w:t>
      </w:r>
    </w:p>
    <w:p w14:paraId="386CB7C6">
      <w:r>
        <w:t>陆沉看着师尊的背影，喉结滚动。</w:t>
      </w:r>
    </w:p>
    <w:p w14:paraId="1AFEB1EB">
      <w:r>
        <w:t>他想说什么，却被韩灵雪一个眼神制止。</w:t>
      </w:r>
    </w:p>
    <w:p w14:paraId="5A406180">
      <w:r>
        <w:t>“今日起，陆沉正式晋升为护法执事，统领内门防御。”韩灵雪宣布，“所有关于他身份的议论，到此为止。谁再提，按叛宗论处。”</w:t>
      </w:r>
    </w:p>
    <w:p w14:paraId="1781DCF8">
      <w:r>
        <w:t>王长老脸色铁青:“宗主这是要独断专行？”</w:t>
      </w:r>
    </w:p>
    <w:p w14:paraId="772F8AD6">
      <w:r>
        <w:t>“是。”韩灵雪坦然承认，“非常时期，行非常事。王长老若不满，可以卸去长老之位，去后山静修。”</w:t>
      </w:r>
    </w:p>
    <w:p w14:paraId="59070724">
      <w:r>
        <w:t>这话已经是最后通牒。</w:t>
      </w:r>
    </w:p>
    <w:p w14:paraId="42612324">
      <w:r>
        <w:t>王长老浑身颤抖，最终一甩袖，愤然离席。</w:t>
      </w:r>
    </w:p>
    <w:p w14:paraId="6427A106">
      <w:r>
        <w:t>他身后，七八名保守派弟子也默默跟上。</w:t>
      </w:r>
    </w:p>
    <w:p w14:paraId="0BDB8B77">
      <w:r>
        <w:t>堂内少了近三分之一的人。</w:t>
      </w:r>
    </w:p>
    <w:p w14:paraId="094C02AB">
      <w:r>
        <w:t>剩下的，大多神色坚定。</w:t>
      </w:r>
    </w:p>
    <w:p w14:paraId="37A990B6">
      <w:r>
        <w:t>“宗主。”执法长老起身行礼，“内门三百弟子，愿与宗门共存亡。”</w:t>
      </w:r>
    </w:p>
    <w:p w14:paraId="28F65194">
      <w:r>
        <w:t>“外门一百七十弟子，亦是如此。”另一位长老道。</w:t>
      </w:r>
    </w:p>
    <w:p w14:paraId="4E4A75CC">
      <w:r>
        <w:t>韩灵雪点头，眼中终于有了些许暖意。</w:t>
      </w:r>
    </w:p>
    <w:p w14:paraId="4787BF41">
      <w:r>
        <w:t>“传令下去:即日起，宗门进入最高战备。所有弟子取消休假，轮流值守。护山大阵全功率运转，库房开放，武器、丹药按需分配。”</w:t>
      </w:r>
    </w:p>
    <w:p w14:paraId="5748C17F">
      <w:r>
        <w:t>“是！”</w:t>
      </w:r>
    </w:p>
    <w:p w14:paraId="21C46A07">
      <w:r>
        <w:t>众人领命而去。</w:t>
      </w:r>
    </w:p>
    <w:p w14:paraId="2FDAC699">
      <w:r>
        <w:t>堂内只剩韩灵雪和陆沉两人。</w:t>
      </w:r>
    </w:p>
    <w:p w14:paraId="5A0B7A9C">
      <w:r>
        <w:t>“师尊……”陆沉开口。</w:t>
      </w:r>
    </w:p>
    <w:p w14:paraId="7C07C5EA">
      <w:r>
        <w:t>“不必说谢。”韩灵雪打断他，“你是我的责任。”</w:t>
      </w:r>
    </w:p>
    <w:p w14:paraId="150FAB22">
      <w:r>
        <w:t>她转身，朝内殿走去。</w:t>
      </w:r>
    </w:p>
    <w:p w14:paraId="244A4579">
      <w:r>
        <w:t>走到门口时，忽然停住:</w:t>
      </w:r>
    </w:p>
    <w:p w14:paraId="40E222A1">
      <w:r>
        <w:t>“陆沉。”</w:t>
      </w:r>
    </w:p>
    <w:p w14:paraId="3C4E7521">
      <w:r>
        <w:t>“弟子在。”</w:t>
      </w:r>
    </w:p>
    <w:p w14:paraId="26257822">
      <w:r>
        <w:t>“别让我失望。”</w:t>
      </w:r>
    </w:p>
    <w:p w14:paraId="5C8E9D62">
      <w:r>
        <w:t>门关上。</w:t>
      </w:r>
    </w:p>
    <w:p w14:paraId="09217A3C">
      <w:r>
        <w:t>陆沉站在空荡的议事堂中，久久未动。</w:t>
      </w:r>
    </w:p>
    <w:p w14:paraId="7B70C599">
      <w:r>
        <w:t>窗外的雪，不知何时停了。</w:t>
      </w:r>
    </w:p>
    <w:p w14:paraId="7DD11313">
      <w:r>
        <w:t>阳光穿透云层，照在雪地上，反射出刺眼的光。</w:t>
      </w:r>
    </w:p>
    <w:p w14:paraId="18AE0849">
      <w:r>
        <w:t>他握紧拳。</w:t>
      </w:r>
    </w:p>
    <w:p w14:paraId="279A9111">
      <w:r>
        <w:t>然后，转身，大步走出。</w:t>
      </w:r>
    </w:p>
    <w:p w14:paraId="1EAFBF03">
      <w:r>
        <w:t>还有很多事要做。</w:t>
      </w:r>
    </w:p>
    <w:p w14:paraId="7D9C7B55">
      <w:r>
        <w:t>时间，不多了。</w:t>
      </w:r>
    </w:p>
    <w:p w14:paraId="608B3A46">
      <w:r>
        <w:t>---</w:t>
      </w:r>
    </w:p>
    <w:p w14:paraId="4F22ADA4">
      <w:r>
        <w:t>当夜子时。</w:t>
      </w:r>
    </w:p>
    <w:p w14:paraId="69B99CEB">
      <w:r>
        <w:t>陆沉悄悄离开雪霁殿，来到后山那片密林。</w:t>
      </w:r>
    </w:p>
    <w:p w14:paraId="50BB80FB">
      <w:r>
        <w:t>林虎已经等在那里。</w:t>
      </w:r>
    </w:p>
    <w:p w14:paraId="4C37F748">
      <w:r>
        <w:t>除了他，还有陈枫，以及另外五名内门弟子——都是这些天陆沉暗中观察、确认可信的人。</w:t>
      </w:r>
    </w:p>
    <w:p w14:paraId="1C15AD8D">
      <w:r>
        <w:t>“陆师兄。”林虎迎上来，神色凝重，“打听到了。王长老离席后，直接回了住处闭门不出。但他院中有陌生灵力波动，我们不敢靠太近。”</w:t>
      </w:r>
    </w:p>
    <w:p w14:paraId="09D943EB">
      <w:r>
        <w:t>陆沉点头:“继续盯着。另外，陈枫，我让你查的事呢？”</w:t>
      </w:r>
    </w:p>
    <w:p w14:paraId="1C5DA66D">
      <w:r>
        <w:t>陈枫上前一步，压低声音:“查到了。镇武司在雪原镇外三十里的黑风谷，设了一处秘密营地。营地里有大量囚车痕迹，还有……埋尸坑。”</w:t>
      </w:r>
    </w:p>
    <w:p w14:paraId="6011C34A">
      <w:r>
        <w:t>陆沉眼神一冷。</w:t>
      </w:r>
    </w:p>
    <w:p w14:paraId="1EF2954D">
      <w:r>
        <w:t>“有多少？”</w:t>
      </w:r>
    </w:p>
    <w:p w14:paraId="0A1B7D40">
      <w:r>
        <w:t>“至少……上百人。”陈枫声音发涩，“都是附近村落的百姓。尸体上都有奇怪的伤口，像是被抽干了什么东西。”</w:t>
      </w:r>
    </w:p>
    <w:p w14:paraId="62D613F2">
      <w:r>
        <w:t>果然。</w:t>
      </w:r>
    </w:p>
    <w:p w14:paraId="75391F76">
      <w:r>
        <w:t>抽灵计划还在继续。</w:t>
      </w:r>
    </w:p>
    <w:p w14:paraId="40F79770">
      <w:r>
        <w:t>皇帝用活人试验灵脉抽取，那些村民就是牺牲品。</w:t>
      </w:r>
    </w:p>
    <w:p w14:paraId="72FC5A5D">
      <w:r>
        <w:t>“营地守卫如何？”</w:t>
      </w:r>
    </w:p>
    <w:p w14:paraId="6CA64306">
      <w:r>
        <w:t>“很严。明哨暗哨至少三十处，还有阵法笼罩。我们没敢靠近。”陈枫顿了顿，“但我在外围捡到了这个。”</w:t>
      </w:r>
    </w:p>
    <w:p w14:paraId="1F22EC67">
      <w:r>
        <w:t>他递过来一块碎布。</w:t>
      </w:r>
    </w:p>
    <w:p w14:paraId="7C44DC3A">
      <w:r>
        <w:t>布料是暗红色的，质地精良——是镇武司官服的布料。</w:t>
      </w:r>
    </w:p>
    <w:p w14:paraId="1EAEC738">
      <w:r>
        <w:t>边缘有烧焦的痕迹。</w:t>
      </w:r>
    </w:p>
    <w:p w14:paraId="5308BE11">
      <w:r>
        <w:t>“这是……”</w:t>
      </w:r>
    </w:p>
    <w:p w14:paraId="6A17065D">
      <w:r>
        <w:t>“魔火。”陈枫道，“布料上有魔气残留。镇武司的营地里，有魔教的人。”</w:t>
      </w:r>
    </w:p>
    <w:p w14:paraId="3D5402DA">
      <w:r>
        <w:t>陆沉握紧碎布。</w:t>
      </w:r>
    </w:p>
    <w:p w14:paraId="6538C98C">
      <w:r>
        <w:t>朝廷和魔教，已经明目张胆地合作了。</w:t>
      </w:r>
    </w:p>
    <w:p w14:paraId="05A54F96">
      <w:r>
        <w:t>“师兄，现在我们怎么办？”林虎问。</w:t>
      </w:r>
    </w:p>
    <w:p w14:paraId="0A4620A6">
      <w:r>
        <w:t>陆沉沉默片刻，抬眼看向众人。</w:t>
      </w:r>
    </w:p>
    <w:p w14:paraId="602F6C25">
      <w:r>
        <w:t>“接下来我要说的话，你们可以选择听，也可以选择离开。”他缓缓道，“但一旦听了，就没有回头路了。”</w:t>
      </w:r>
    </w:p>
    <w:p w14:paraId="5CF2BC78">
      <w:r>
        <w:t>七人面面相觑，最终都点头。</w:t>
      </w:r>
    </w:p>
    <w:p w14:paraId="506A713F">
      <w:r>
        <w:t>“我要组建一支暗卫。”陆沉说，“不隶属宗门明面体系，只对我负责。任务是侦查、破坏、刺杀——目标，是朝廷和魔教。”</w:t>
      </w:r>
    </w:p>
    <w:p w14:paraId="09E03414">
      <w:r>
        <w:t>“为什么？”一个弟子问，“宗门不是已经在备战了吗？”</w:t>
      </w:r>
    </w:p>
    <w:p w14:paraId="79F79732">
      <w:r>
        <w:t>“因为只靠守，我们赢不了。”陆沉目光扫过众人，“皇帝的阴谋比我们想象的更深。他在北境五十宗都安插了内奸，在暗中进行灵脉抽取实验，还勾结魔教准备两面夹击。”</w:t>
      </w:r>
    </w:p>
    <w:p w14:paraId="108A7962">
      <w:r>
        <w:t>“我们要做的，是在战争全面爆发前，斩断他的触手。找到内奸，破坏实验，阻止魔教集结。”</w:t>
      </w:r>
    </w:p>
    <w:p w14:paraId="01C76E45">
      <w:r>
        <w:t>他顿了顿，声音更沉:</w:t>
      </w:r>
    </w:p>
    <w:p w14:paraId="4D97BB47">
      <w:r>
        <w:t>“这很危险，可能会死。你们现在退出，我不会怪你们。”</w:t>
      </w:r>
    </w:p>
    <w:p w14:paraId="6A92A20C">
      <w:r>
        <w:t>密林中一片寂静。</w:t>
      </w:r>
    </w:p>
    <w:p w14:paraId="1AAB6943">
      <w:r>
        <w:t>只有风声，和雪落枝头的簌簌声。</w:t>
      </w:r>
    </w:p>
    <w:p w14:paraId="5C5DEC4D">
      <w:r>
        <w:t>许久，林虎第一个开口:</w:t>
      </w:r>
    </w:p>
    <w:p w14:paraId="70C64BD1">
      <w:r>
        <w:t>“我加入。”</w:t>
      </w:r>
    </w:p>
    <w:p w14:paraId="3D22DE27">
      <w:r>
        <w:t>“我也加入。”陈枫道。</w:t>
      </w:r>
    </w:p>
    <w:p w14:paraId="2D985C9D">
      <w:r>
        <w:t>其余五人，陆续点头。</w:t>
      </w:r>
    </w:p>
    <w:p w14:paraId="5F490213">
      <w:r>
        <w:t>没有一人退出。</w:t>
      </w:r>
    </w:p>
    <w:p w14:paraId="7492F24C">
      <w:r>
        <w:t>陆沉看着这些年轻的面孔，忽然觉得肩上的担子，更重了。</w:t>
      </w:r>
    </w:p>
    <w:p w14:paraId="3D87B186">
      <w:r>
        <w:t>但他没有退缩。</w:t>
      </w:r>
    </w:p>
    <w:p w14:paraId="772B8ADC">
      <w:r>
        <w:t>“好。”他说，“从今夜起，你们就是‘雪影卫’的第一批成员。我会传授你们一套特殊的隐匿和刺杀技巧，还有——如何识别和应对魔气。”</w:t>
      </w:r>
    </w:p>
    <w:p w14:paraId="5470DFF4">
      <w:r>
        <w:t>他从怀中取出七枚玉简。</w:t>
      </w:r>
    </w:p>
    <w:p w14:paraId="6DFCF208">
      <w:r>
        <w:t>这是他用三天时间，根据《龙魂剑诀》中的旁支技巧，结合灵雪宗功法，改良出的速成法门。</w:t>
      </w:r>
    </w:p>
    <w:p w14:paraId="1BAD5FEE">
      <w:r>
        <w:t>不是什么绝世神功，但足够实用。</w:t>
      </w:r>
    </w:p>
    <w:p w14:paraId="48CE668E">
      <w:r>
        <w:t>足够……保命。</w:t>
      </w:r>
    </w:p>
    <w:p w14:paraId="5296B66B">
      <w:r>
        <w:t>“七日后，我要看到你们初步掌握。”陆沉将玉简分发下去，“届时，我们有第一个任务。”</w:t>
      </w:r>
    </w:p>
    <w:p w14:paraId="0717F692">
      <w:r>
        <w:t>“是什么？”林虎接过玉简，问道。</w:t>
      </w:r>
    </w:p>
    <w:p w14:paraId="25FE5C1B">
      <w:r>
        <w:t>陆沉望向黑风谷的方向。</w:t>
      </w:r>
    </w:p>
    <w:p w14:paraId="4FE8F061">
      <w:r>
        <w:t>眼神冰冷:</w:t>
      </w:r>
    </w:p>
    <w:p w14:paraId="6935FFC3">
      <w:r>
        <w:t>“端掉镇武司的试验营地，救出还活着的村民。”</w:t>
      </w:r>
    </w:p>
    <w:p w14:paraId="2D94C768">
      <w:r>
        <w:t>“然后，把那里发生的一切——”</w:t>
      </w:r>
    </w:p>
    <w:p w14:paraId="07931130">
      <w:r>
        <w:t>“公之于众。”</w:t>
      </w:r>
    </w:p>
    <w:p w14:paraId="1578A39B">
      <w:r>
        <w:t>## 五、风暴前夕</w:t>
      </w:r>
    </w:p>
    <w:p w14:paraId="21DC4A9B">
      <w:r>
        <w:t>七日，转瞬即逝。</w:t>
      </w:r>
    </w:p>
    <w:p w14:paraId="611B749E">
      <w:r>
        <w:t>这七天里，灵雪宗表面平静，暗流却越来越汹涌。</w:t>
      </w:r>
    </w:p>
    <w:p w14:paraId="73E35999">
      <w:r>
        <w:t>王长老称病不出，他那一系的弟子也大多沉寂。但执法长老派人暗中监视，发现王长老院中常有陌生信鸽出入。</w:t>
      </w:r>
    </w:p>
    <w:p w14:paraId="31B063BF">
      <w:r>
        <w:t>信鸽飞往的方向，是山下的雪原镇。</w:t>
      </w:r>
    </w:p>
    <w:p w14:paraId="76B32A35">
      <w:r>
        <w:t>韩灵雪没有打草惊蛇。</w:t>
      </w:r>
    </w:p>
    <w:p w14:paraId="20F8275D">
      <w:r>
        <w:t>她只是加强了护山大阵的监控，并在王长老院外布下了一层隐秘的禁制——只进不出。</w:t>
      </w:r>
    </w:p>
    <w:p w14:paraId="285EC05A">
      <w:r>
        <w:t>与此同时，陆沉的“雪影卫”进步神速。</w:t>
      </w:r>
    </w:p>
    <w:p w14:paraId="15C8B4D4">
      <w:r>
        <w:t>七名弟子都是精锐，又肯下苦功，短短七天已将玉简中的技巧掌握五六成。尤其是隐匿和侦查方面，已有模有样。</w:t>
      </w:r>
    </w:p>
    <w:p w14:paraId="63D99CCA">
      <w:r>
        <w:t>第七日深夜。</w:t>
      </w:r>
    </w:p>
    <w:p w14:paraId="00D5B4C2">
      <w:r>
        <w:t>陆沉带着七人，悄无声息地穿过护山大阵一处隐秘缺口，潜入夜色。</w:t>
      </w:r>
    </w:p>
    <w:p w14:paraId="009EE670">
      <w:r>
        <w:t>目标:黑风谷。</w:t>
      </w:r>
    </w:p>
    <w:p w14:paraId="00596BFD">
      <w:r>
        <w:t>---</w:t>
      </w:r>
    </w:p>
    <w:p w14:paraId="21DF76F8">
      <w:r>
        <w:t>黑风谷距离灵雪宗百里，地势险峻，常年阴风呼啸。</w:t>
      </w:r>
    </w:p>
    <w:p w14:paraId="175ADE84">
      <w:r>
        <w:t>镇武司的营地建在谷底一处隐蔽的山坳里，周围布有幻阵和警戒阵法。若是寻常修士靠近，十里外就会被发现。</w:t>
      </w:r>
    </w:p>
    <w:p w14:paraId="1AC2BFC1">
      <w:r>
        <w:t>但陆沉一行人的隐匿技巧，本就是针对这种监控设计的。</w:t>
      </w:r>
    </w:p>
    <w:p w14:paraId="22D141EE">
      <w:r>
        <w:t>八道黑影如鬼魅般穿梭在林间，完美避开所有明哨暗哨。</w:t>
      </w:r>
    </w:p>
    <w:p w14:paraId="0FAC2AB3">
      <w:r>
        <w:t>半个时辰后，他们抵达营地外围。</w:t>
      </w:r>
    </w:p>
    <w:p w14:paraId="004929EA">
      <w:r>
        <w:t>隔着幻阵，能看见营地里灯火通明。几十座帐篷整齐排列，中央一座大帐格外醒目。帐外有重兵把守，帐内隐约传出惨叫声。</w:t>
      </w:r>
    </w:p>
    <w:p w14:paraId="77B93A2C">
      <w:r>
        <w:t>“是活人试验。”陈枫低声道，“他们在抽取那些村民的灵根。”</w:t>
      </w:r>
    </w:p>
    <w:p w14:paraId="2AC99F32">
      <w:r>
        <w:t>陆沉眼神一寒。</w:t>
      </w:r>
    </w:p>
    <w:p w14:paraId="61497EF3">
      <w:r>
        <w:t>灵根是修行者的根本。强行抽取，轻则沦为废人，重则当场死亡。</w:t>
      </w:r>
    </w:p>
    <w:p w14:paraId="54C239D0">
      <w:r>
        <w:t>皇帝为了研究灵脉抽取技术，已经丧心病狂。</w:t>
      </w:r>
    </w:p>
    <w:p w14:paraId="605B6323">
      <w:r>
        <w:t>“按计划行动。”陆沉下令，“林虎带三人去东侧，破坏灵力供应阵眼。陈枫带两人去西侧，制造混乱。我进中央大帐。”</w:t>
      </w:r>
    </w:p>
    <w:p w14:paraId="5F1436E4">
      <w:r>
        <w:t>“陆师兄，太危险了。”林虎急道，“那大帐里至少有两名筑基修士坐镇。”</w:t>
      </w:r>
    </w:p>
    <w:p w14:paraId="5F57D70E">
      <w:r>
        <w:t>“所以才要你们在外面闹出动静。”陆沉拍了拍他的肩，“放心，我有分寸。”</w:t>
      </w:r>
    </w:p>
    <w:p w14:paraId="6810D84C">
      <w:r>
        <w:t>众人不再多言，分头行动。</w:t>
      </w:r>
    </w:p>
    <w:p w14:paraId="4095AF01">
      <w:r>
        <w:t>陆沉深吸一口气，运起隐匿法门，身形如烟般融入夜色，朝中央大帐潜去。</w:t>
      </w:r>
    </w:p>
    <w:p w14:paraId="52C3A74E">
      <w:r>
        <w:t>帐内。</w:t>
      </w:r>
    </w:p>
    <w:p w14:paraId="43D23EBD">
      <w:r>
        <w:t>两名镇武司官员正在审讯一个被铁链锁住的老者。</w:t>
      </w:r>
    </w:p>
    <w:p w14:paraId="0DE7DFDB">
      <w:r>
        <w:t>老者衣衫褴褛，浑身是伤，但眼神倔强。</w:t>
      </w:r>
    </w:p>
    <w:p w14:paraId="4D3C0EEC">
      <w:r>
        <w:t>“说！你们村里还有谁有灵根？”一名官员厉声问。</w:t>
      </w:r>
    </w:p>
    <w:p w14:paraId="2F48C4D7">
      <w:r>
        <w:t>老者啐了一口血沫:“呸！狗官！要杀就杀，老子不怕！”</w:t>
      </w:r>
    </w:p>
    <w:p w14:paraId="514977B4">
      <w:r>
        <w:t>“找死！”官员抬手就要打。</w:t>
      </w:r>
    </w:p>
    <w:p w14:paraId="40A6AA36">
      <w:r>
        <w:t>就在这时——</w:t>
      </w:r>
    </w:p>
    <w:p w14:paraId="01796522">
      <w:r>
        <w:t>帐外忽然传来爆炸声。</w:t>
      </w:r>
    </w:p>
    <w:p w14:paraId="5EF39156">
      <w:r>
        <w:t>紧接着是喊杀声、警报声。</w:t>
      </w:r>
    </w:p>
    <w:p w14:paraId="0E14D2A1">
      <w:r>
        <w:t>“敌袭！”帐外守卫惊呼。</w:t>
      </w:r>
    </w:p>
    <w:p w14:paraId="497DE361">
      <w:r>
        <w:t>两名官员脸色一变，同时冲出大帐。</w:t>
      </w:r>
    </w:p>
    <w:p w14:paraId="32AC06CB">
      <w:r>
        <w:t>就在他们出帐的刹那，一道黑影如鬼魅般闪入帐内。</w:t>
      </w:r>
    </w:p>
    <w:p w14:paraId="18B38D70">
      <w:r>
        <w:t>陆沉。</w:t>
      </w:r>
    </w:p>
    <w:p w14:paraId="1F25919F">
      <w:r>
        <w:t>他闪电般出手，斩断老者身上的铁链，同时将一枚丹药塞进老者嘴里。</w:t>
      </w:r>
    </w:p>
    <w:p w14:paraId="7DA93C61">
      <w:r>
        <w:t>“别出声，我是来救你的。”陆沉低声道，“能走吗？”</w:t>
      </w:r>
    </w:p>
    <w:p w14:paraId="5CD777B5">
      <w:r>
        <w:t>老者愣住，随即点头。</w:t>
      </w:r>
    </w:p>
    <w:p w14:paraId="2C03ADE9">
      <w:r>
        <w:t>陆沉扶起他，正要离开，目光却被帐中桌上的一份卷宗吸引。</w:t>
      </w:r>
    </w:p>
    <w:p w14:paraId="69B26986">
      <w:r>
        <w:t>卷宗封面上写着:</w:t>
      </w:r>
    </w:p>
    <w:p w14:paraId="22C0E0AB">
      <w:r>
        <w:t>《北境五十宗灵脉抽取进度及“种子”清除名单》</w:t>
      </w:r>
    </w:p>
    <w:p w14:paraId="478B2583">
      <w:r>
        <w:t>他心头一震，一把抓过卷宗，塞入怀中。</w:t>
      </w:r>
    </w:p>
    <w:p w14:paraId="10EA00A2">
      <w:r>
        <w:t>这时帐外传来急促的脚步声——那两名官员回来了。</w:t>
      </w:r>
    </w:p>
    <w:p w14:paraId="20A8C508">
      <w:r>
        <w:t>“快走！”陆沉带着老者，从帐后一处缝隙钻出。</w:t>
      </w:r>
    </w:p>
    <w:p w14:paraId="06C02ACB">
      <w:r>
        <w:t>刚出大帐，迎面撞上三名巡逻的士兵。</w:t>
      </w:r>
    </w:p>
    <w:p w14:paraId="2C51A9A8">
      <w:r>
        <w:t>“什么人——”</w:t>
      </w:r>
    </w:p>
    <w:p w14:paraId="34F19945">
      <w:r>
        <w:t>话音未落，三道剑气已贯穿他们咽喉。</w:t>
      </w:r>
    </w:p>
    <w:p w14:paraId="7FACC8C6">
      <w:r>
        <w:t>陆沉看都没看尸体，带着老者朝预定撤离点狂奔。</w:t>
      </w:r>
    </w:p>
    <w:p w14:paraId="7C0B09B1">
      <w:r>
        <w:t>营地已经大乱。</w:t>
      </w:r>
    </w:p>
    <w:p w14:paraId="1AFD688D">
      <w:r>
        <w:t>东侧阵眼被毁，灵力供应中断，大半阵法失效。西侧帐篷燃起大火，浓烟滚滚。林虎和陈枫等人正在且战且退，吸引追兵。</w:t>
      </w:r>
    </w:p>
    <w:p w14:paraId="354CF213">
      <w:r>
        <w:t>“撤！”陆沉大喝。</w:t>
      </w:r>
    </w:p>
    <w:p w14:paraId="6B3A254A">
      <w:r>
        <w:t>八道黑影汇合，带着救出的七名幸存村民，朝密林深处遁去。</w:t>
      </w:r>
    </w:p>
    <w:p w14:paraId="7CAF00D7">
      <w:r>
        <w:t>身后，镇武司的追兵紧追不舍。</w:t>
      </w:r>
    </w:p>
    <w:p w14:paraId="12D6E665">
      <w:r>
        <w:t>箭矢破空，法术轰鸣。</w:t>
      </w:r>
    </w:p>
    <w:p w14:paraId="6B49571A">
      <w:r>
        <w:t>陆沉殿后，剑气纵横，将追兵一一斩落。</w:t>
      </w:r>
    </w:p>
    <w:p w14:paraId="5975E15E">
      <w:r>
        <w:t>就在即将逃出山谷时，前方忽然出现一道黑影。</w:t>
      </w:r>
    </w:p>
    <w:p w14:paraId="1F1327BF">
      <w:r>
        <w:t>黑袍，面具。</w:t>
      </w:r>
    </w:p>
    <w:p w14:paraId="48191958">
      <w:r>
        <w:t>身上魔气滔天。</w:t>
      </w:r>
    </w:p>
    <w:p w14:paraId="6E36F2D9">
      <w:r>
        <w:t>“魔教护法……”陆沉瞳孔一缩。</w:t>
      </w:r>
    </w:p>
    <w:p w14:paraId="36FB27B5">
      <w:r>
        <w:t>那人笑了，声音沙哑:</w:t>
      </w:r>
    </w:p>
    <w:p w14:paraId="30DF9535">
      <w:r>
        <w:t>“陆公子，陛下等你很久了。”</w:t>
      </w:r>
    </w:p>
    <w:p w14:paraId="48BEEBD9">
      <w:r>
        <w:t>话音落下，他抬手——</w:t>
      </w:r>
    </w:p>
    <w:p w14:paraId="4F52851C">
      <w:r>
        <w:t>一只巨大的黑色魔爪，撕裂夜空，朝陆沉抓来！</w:t>
      </w:r>
    </w:p>
    <w:p w14:paraId="5D4E769D">
      <w:r>
        <w:t>---</w:t>
      </w:r>
    </w:p>
    <w:p w14:paraId="5EF177AD">
      <w:r>
        <w:t>【第三卷·圣旨南下·第三章·身份惊变·未完待续】</w:t>
      </w:r>
    </w:p>
    <w:p w14:paraId="751668B9">
      <w:r>
        <w:t>---</w:t>
      </w:r>
    </w:p>
    <w:p w14:paraId="5FB38DA3">
      <w:pPr>
        <w:pStyle w:val="4"/>
      </w:pPr>
      <w:r>
        <w:t>抉择前夕</w:t>
      </w:r>
    </w:p>
    <w:p w14:paraId="53461C96">
      <w:r>
        <w:t># 圣旨南下·抉择前夕</w:t>
      </w:r>
    </w:p>
    <w:p w14:paraId="1CA4EB9B">
      <w:r>
        <w:t>黑风谷的魔气在身后翻滚，陆沉却已带着雪影卫和七名幸存村民，借着对地形的熟悉与改良后的隐匿技巧，如泥鳅般滑入错综复杂的山隙，彻底摆脱了追击。</w:t>
      </w:r>
    </w:p>
    <w:p w14:paraId="0D504AEF">
      <w:r>
        <w:t>黎明前最黑暗的时刻，他们从后山密径悄然返回灵雪宗。</w:t>
      </w:r>
    </w:p>
    <w:p w14:paraId="166D75BC">
      <w:r>
        <w:t>禁制无声开启又闭合，将血腥与危机暂时隔绝在外。</w:t>
      </w:r>
    </w:p>
    <w:p w14:paraId="4E4E1914">
      <w:r>
        <w:t>韩灵雪在雪霁殿密室等着。</w:t>
      </w:r>
    </w:p>
    <w:p w14:paraId="6CD82B58">
      <w:r>
        <w:t>她未着宗主华服，只一袭素白常衣，长发仅用木簪松松绾着，立在巨大的“灵脉共鸣盘”前。沙盘上，代表灵雪宗的光点比三日前又黯淡了一丝，而北境其他数十个光点，超过一半已在闪烁不定，更有七个彻底熄灭——那是已无声无息“消失”的小宗门。</w:t>
      </w:r>
    </w:p>
    <w:p w14:paraId="4B80EF00">
      <w:r>
        <w:t>陆沉推门而入，带着夜风的寒气与一丝极淡的血腥味。</w:t>
      </w:r>
    </w:p>
    <w:p w14:paraId="7085425F">
      <w:r>
        <w:t>他先呈上那份染了污渍的卷宗。</w:t>
      </w:r>
    </w:p>
    <w:p w14:paraId="65E8CC5C">
      <w:r>
        <w:t>韩灵雪接过，指尖有些凉。她展开，借着密室壁上明珠的光，一行行看下去。卷宗前半部分详细记录了北境各宗灵脉被抽取的进度，灵雪宗排在“甲等优先级”，预计三个月内灵脉将彻底枯竭。后半部分，是一份名单。</w:t>
      </w:r>
    </w:p>
    <w:p w14:paraId="2445F2F6">
      <w:r>
        <w:t>**《种子清除名单》**</w:t>
      </w:r>
    </w:p>
    <w:p w14:paraId="441DFA3F">
      <w:r>
        <w:t>上面密密麻麻列着各宗门需要“重点清除”的弟子姓名、修为、天赋特点。在灵雪宗一栏，第一个名字就是：陆沉。备注：炎阳血脉疑似觉醒，危险等级：甲上。处置建议：就地格杀，或活捉送京。</w:t>
      </w:r>
    </w:p>
    <w:p w14:paraId="1217FF7D">
      <w:r>
        <w:t>陆沉的名字下面，还有林虎、陈枫等六七名内门精锐。</w:t>
      </w:r>
    </w:p>
    <w:p w14:paraId="17503E1A">
      <w:r>
        <w:t>空气寂静得能听见呼吸。</w:t>
      </w:r>
    </w:p>
    <w:p w14:paraId="510D9ED8">
      <w:r>
        <w:t>韩灵雪放下卷宗，抬起眼看他。她的眼神很复杂，有疲惫，有怒意，有担忧，还有一种陆沉看不懂的深沉。</w:t>
      </w:r>
    </w:p>
    <w:p w14:paraId="71DF7E29">
      <w:r>
        <w:t>“你受伤了。”她忽然说，不是问句。</w:t>
      </w:r>
    </w:p>
    <w:p w14:paraId="0479EDA2">
      <w:r>
        <w:t>陆沉低头，左肩衣袍裂开一道口子，是魔教护法那一爪的余波扫中，伤口不深，但魔气缠绕，皮肉泛着不正常的青黑色。</w:t>
      </w:r>
    </w:p>
    <w:p w14:paraId="59B34A08">
      <w:r>
        <w:t>“小伤。”他道。</w:t>
      </w:r>
    </w:p>
    <w:p w14:paraId="5D8CE92E">
      <w:r>
        <w:t>韩灵雪没说话，走到一旁药柜，取了玉瓶和纱布。她示意陆沉坐下，自己则站在他身侧，俯身替他处理伤口。微凉的指尖触碰到皮肤，灵力温和地探入，驱散着那缕顽固的魔气。</w:t>
      </w:r>
    </w:p>
    <w:p w14:paraId="39B72687">
      <w:r>
        <w:t>这个姿势很近。陆沉能闻到她发间清冷的雪松气息，能看见她低垂的眼睫，在明珠光下投出浅浅的影。</w:t>
      </w:r>
    </w:p>
    <w:p w14:paraId="28584388">
      <w:r>
        <w:t>“师尊。”他忽然开口。</w:t>
      </w:r>
    </w:p>
    <w:p w14:paraId="553A0DD7">
      <w:r>
        <w:t>“嗯？”</w:t>
      </w:r>
    </w:p>
    <w:p w14:paraId="29103BF7">
      <w:r>
        <w:t>“那份名单上写的‘炎阳血脉’，还有周文远说的‘前朝皇室遗孤’……”陆沉顿了顿，声音在密室里显得格外清晰，“你想知道全部真相吗？”</w:t>
      </w:r>
    </w:p>
    <w:p w14:paraId="57C1FA98">
      <w:r>
        <w:t>韩灵雪涂抹药膏的手微微一顿。</w:t>
      </w:r>
    </w:p>
    <w:p w14:paraId="200FE589">
      <w:r>
        <w:t>她没抬头，只是继续着手上的动作，但呼吸似乎轻了一瞬。</w:t>
      </w:r>
    </w:p>
    <w:p w14:paraId="589F4E53">
      <w:r>
        <w:t>“你想说，便说。”她声音平静，但陆沉听出了那平静下的紧绷。</w:t>
      </w:r>
    </w:p>
    <w:p w14:paraId="0F077D5B">
      <w:r>
        <w:t>陆沉深吸一口气。</w:t>
      </w:r>
    </w:p>
    <w:p w14:paraId="229D92EB">
      <w:r>
        <w:t>他知道，这一刻终将到来。过去他隐瞒，是因为不知师尊立场，不知宗门态度，更怕连累她。但经历了这么多——从雪霁峰的晨昏相伴，到下山路上的生死与共，再到昨夜她毫不犹豫的庇护——他不能再瞒了。</w:t>
      </w:r>
    </w:p>
    <w:p w14:paraId="7650FF19">
      <w:r>
        <w:t>信任是相互的。她已将宗门和自身的安危系于他身，他亦该交出全部的自己。</w:t>
      </w:r>
    </w:p>
    <w:p w14:paraId="07599AFF">
      <w:r>
        <w:t>窗外，不知何时飘起了今冬最大的一场雪。鹅毛般的雪片簌簌落下，很快将山峦殿宇覆成一片纯白。密室隔绝了寒风，却隔绝不了那铺天盖地的静谧。</w:t>
      </w:r>
    </w:p>
    <w:p w14:paraId="121B8F22">
      <w:r>
        <w:t>在这雪落的背景音里，陆沉开始讲述。</w:t>
      </w:r>
    </w:p>
    <w:p w14:paraId="2F8BB313">
      <w:r>
        <w:t>“大周之前，国号为‘炎’。我祖父是末代炎帝，我父亲是太子。三十七年前，赵乾的父亲——当时的大将军赵恒——联合境内三大宗门发动宫变，我祖父战死，皇宫被焚。我父亲带着怀有身孕的母亲，在几名忠心老臣的拼死护卫下逃出京城。”</w:t>
      </w:r>
    </w:p>
    <w:p w14:paraId="751CE645">
      <w:r>
        <w:t>“一路追杀，逃到北境时，母亲动了胎气，在一处荒庙早产生下我。追兵随即而至，父亲为引开敌人，将我和母亲托付给最后两名护卫，独自向反方向突围……再也没回来。”</w:t>
      </w:r>
    </w:p>
    <w:p w14:paraId="084F81BD">
      <w:r>
        <w:t>陆沉的声音很稳，但韩灵雪听出了那平稳之下，深埋了二十年的冰棱。</w:t>
      </w:r>
    </w:p>
    <w:p w14:paraId="706509AB">
      <w:r>
        <w:t>“母亲带着我东躲西藏，最终在北境一个小山村隐姓埋名。她身体本就虚弱，又忧思过重，在我七岁那年病逝。临终前，她给了我这枚玉佩。”</w:t>
      </w:r>
    </w:p>
    <w:p w14:paraId="53385B2B">
      <w:r>
        <w:t>陆沉从怀中取出那枚边缘有裂痕、刻着“陆”字的玉佩。</w:t>
      </w:r>
    </w:p>
    <w:p w14:paraId="35ED2CC0">
      <w:r>
        <w:t>“她说，这是我父亲留下的。陆，是我母亲的姓氏。她还给了我一份剑诀残卷，和一句话。”</w:t>
      </w:r>
    </w:p>
    <w:p w14:paraId="495CD06E">
      <w:r>
        <w:t>“什么话？”韩灵雪终于抬起头，眼眸深深地看着他。</w:t>
      </w:r>
    </w:p>
    <w:p w14:paraId="4FC0CA1A">
      <w:r>
        <w:t>陆沉迎上她的目光：“她说，‘沉儿，不要复仇，不要复国。好好活着，做个普通人。这剑诀，只在生死关头用以自保，绝不可轻露。’”</w:t>
      </w:r>
    </w:p>
    <w:p w14:paraId="778473A9">
      <w:r>
        <w:t>“那剑诀，就是龙魂剑诀？”</w:t>
      </w:r>
    </w:p>
    <w:p w14:paraId="608B61A5">
      <w:r>
        <w:t>“是。”陆沉点头，“但只是残卷，且修炼需要特定的血脉引动。母亲说我血脉特殊，但一再告诫我不可探究，不可觉醒。我一直很听话，直到……七岁那年，黑衣人找到了我们的小院。”</w:t>
      </w:r>
    </w:p>
    <w:p w14:paraId="02535E26">
      <w:r>
        <w:t>韩灵雪指尖一颤。她想起陆沉入门时“问心关”幻境里的景象。</w:t>
      </w:r>
    </w:p>
    <w:p w14:paraId="44B6FFA0">
      <w:r>
        <w:t>“他们屠了全村，也找到了我和娘亲藏身的地窖。娘亲把我塞进灶台后的暗格，自己冲出去……我透过缝隙，看见她倒在血泊里，看见那些黑衣人袖口的盘龙纹。”陆沉闭了闭眼，“后来我逃出来，流浪，被一个老乞丐收养。他教我认字，教我最粗浅的吐纳，告诉我北境有个灵雪宗，开派祖师曾受过一位‘陆夫人’的恩惠，留有信物，或可托庇。”</w:t>
      </w:r>
    </w:p>
    <w:p w14:paraId="3E4EB4D7">
      <w:r>
        <w:t>“那位陆夫人……”</w:t>
      </w:r>
    </w:p>
    <w:p w14:paraId="00F4F3B8">
      <w:r>
        <w:t>“是我母亲。”陆沉扯了扯嘴角，有些苦涩，“她避祸途中，偶然救过当时还是散修的灵雪宗祖师，赠了她一些丹药。祖师留下话，日后若见持此玉佩的陆姓后人，可给予方便。我来灵雪宗，最初只是想找个安身立命之处，躲开那些如影随形的追杀。我没想过复国，母亲不希望我活在仇恨里。我也……不想。”</w:t>
      </w:r>
    </w:p>
    <w:p w14:paraId="1F0D3841">
      <w:r>
        <w:t>他看向韩灵雪，眼神坦诚而炽热：“我隐瞒身份，是因为我知道这意味着什么。前朝遗孤，身负皇室剑诀，一旦暴露，就是灭顶之灾，不仅是我，还会连累收留我的人。师尊，我来灵雪宗，遇见你，起初只是机缘。但后来……”</w:t>
      </w:r>
    </w:p>
    <w:p w14:paraId="688AF42F">
      <w:r>
        <w:t>他顿了顿，声音低了下去，却更加清晰：“后来，我想留在这里。不是作为前朝太子，只是作为陆沉，作为你的徒弟。”</w:t>
      </w:r>
    </w:p>
    <w:p w14:paraId="1D9E5FED">
      <w:r>
        <w:t>密室安静下来。</w:t>
      </w:r>
    </w:p>
    <w:p w14:paraId="59C68F06">
      <w:r>
        <w:t>只有雪落的声音，沙沙，沙沙。</w:t>
      </w:r>
    </w:p>
    <w:p w14:paraId="4CF0155C">
      <w:r>
        <w:t>韩灵雪很久没有说话。她只是看着他，目光从他的眼睛，移到紧抿的唇，移到握紧的拳，再移回那枚玉佩。她想起自己怀里的那枚“韩”字玉佩，想起师父临终前的嘱托，想起那个风雪夜收到的密信和那个沉重的承诺。</w:t>
      </w:r>
    </w:p>
    <w:p w14:paraId="6C3FE9A7">
      <w:r>
        <w:t>原来，因果早就在数十年前便已种下。</w:t>
      </w:r>
    </w:p>
    <w:p w14:paraId="7999A2DC">
      <w:r>
        <w:t>她忽然伸手，不是去拿玉佩，而是轻轻覆在陆沉放在膝头的手上。</w:t>
      </w:r>
    </w:p>
    <w:p w14:paraId="09BA38C0">
      <w:r>
        <w:t>她的手很凉，他的却很热。</w:t>
      </w:r>
    </w:p>
    <w:p w14:paraId="349EEB75">
      <w:r>
        <w:t>“你母亲说得对。”她开口，声音有些哑，却异常坚定，“不要复仇，不要复国。那些是上一辈的业障，不该由你来背。”</w:t>
      </w:r>
    </w:p>
    <w:p w14:paraId="4B67491E">
      <w:r>
        <w:t>陆沉猛地一震，抬眼看她。</w:t>
      </w:r>
    </w:p>
    <w:p w14:paraId="06BA5F50">
      <w:r>
        <w:t>韩灵雪迎着他的目光，一字一句道：“当年宫变，修仙界牵扯甚深，是非恩怨早已难辨。你父亲、母亲选择让你隐姓埋名活下去，是希望你平安。灵雪宗祖师受你母亲恩惠，允诺庇护陆姓后人，这是宗门的信义。而我收你为徒……”</w:t>
      </w:r>
    </w:p>
    <w:p w14:paraId="1EF66F7A">
      <w:r>
        <w:t>她停了停，指尖微微收紧，握住了他的手。</w:t>
      </w:r>
    </w:p>
    <w:p w14:paraId="06831B7B">
      <w:r>
        <w:t>“是因为你是陆沉。是在登天阶上明明有余力却甘居中游的少年，是在雪霁殿外打着哆嗦说要给我暖床的逆徒，是在幽谷为我挡剑、在栖霞镇守我醉酒的……徒弟。”</w:t>
      </w:r>
    </w:p>
    <w:p w14:paraId="1198FA54">
      <w:r>
        <w:t>她的耳根泛起了极淡的红，但眼神没有丝毫闪躲。</w:t>
      </w:r>
    </w:p>
    <w:p w14:paraId="60F2CC10">
      <w:r>
        <w:t>“无论你姓什么，身上流着谁的血，背负着什么剑诀。在我这里，你只是陆沉。是我韩灵雪的弟子。”</w:t>
      </w:r>
    </w:p>
    <w:p w14:paraId="137233B5">
      <w:r>
        <w:t>话音落下，密室里仿佛有什么东西“啪”地一声碎了。</w:t>
      </w:r>
    </w:p>
    <w:p w14:paraId="213ECB4A">
      <w:r>
        <w:t>那是横亘在两人之间最后的、无形的隔阂。</w:t>
      </w:r>
    </w:p>
    <w:p w14:paraId="286D2303">
      <w:r>
        <w:t>陆沉只觉得一股滚烫的热流从心脏直冲头顶，血液在耳边轰鸣。他反手紧紧握住韩灵雪的手，那微凉的柔软被他完全包拢在掌心。</w:t>
      </w:r>
    </w:p>
    <w:p w14:paraId="62746E65">
      <w:r>
        <w:t>“师尊……”他声音发颤。</w:t>
      </w:r>
    </w:p>
    <w:p w14:paraId="4169A0F2">
      <w:r>
        <w:t>韩灵雪没有抽回手，任由他握着。她的脸颊也染上了薄红，在明珠光下如同染了胭脂的白玉。她微微偏过头，避开他过于灼热的视线，却没有退开。</w:t>
      </w:r>
    </w:p>
    <w:p w14:paraId="1A0BD22F">
      <w:r>
        <w:t>两人距离极近，近到能感受到彼此呼吸的交缠。</w:t>
      </w:r>
    </w:p>
    <w:p w14:paraId="710CFCB1">
      <w:r>
        <w:t>陆沉看着她颤动的睫毛，泛红的耳垂，近在咫尺的唇。一种前所未有的冲动攫住了他，他喉结滚动，缓缓地、试探性地向前倾身。</w:t>
      </w:r>
    </w:p>
    <w:p w14:paraId="35ACEBCB">
      <w:r>
        <w:t>韩灵雪身体微微一僵，却没有躲。</w:t>
      </w:r>
    </w:p>
    <w:p w14:paraId="49E95FE7">
      <w:r>
        <w:t>空气变得粘稠而炽热。</w:t>
      </w:r>
    </w:p>
    <w:p w14:paraId="7DF02879">
      <w:r>
        <w:t>就在两人的唇即将触碰的刹那——</w:t>
      </w:r>
    </w:p>
    <w:p w14:paraId="7A5B2AB0">
      <w:r>
        <w:t>“砰！砰！砰！”</w:t>
      </w:r>
    </w:p>
    <w:p w14:paraId="578754B0">
      <w:r>
        <w:t>密室石门被急促地敲响，力道之大，震得门框簌簌落灰。</w:t>
      </w:r>
    </w:p>
    <w:p w14:paraId="707EC740">
      <w:r>
        <w:t>旖旎暧昧的气氛瞬间被打破。</w:t>
      </w:r>
    </w:p>
    <w:p w14:paraId="017F729B">
      <w:r>
        <w:t>韩灵雪如触电般抽回手，后退半步，迅速整理了一下衣襟和神色。陆沉也深吸一口气，压下翻腾的心绪，眼中恢复清明。</w:t>
      </w:r>
    </w:p>
    <w:p w14:paraId="0679A06F">
      <w:r>
        <w:t>“进来。”韩灵雪声音已恢复平时的清冷。</w:t>
      </w:r>
    </w:p>
    <w:p w14:paraId="00B7996C">
      <w:r>
        <w:t>石门推开，执法长老一脸凝重地快步走入，手中持着一封烫金的文书。</w:t>
      </w:r>
    </w:p>
    <w:p w14:paraId="3754C8BB">
      <w:r>
        <w:t>“宗主，镇武司遣飞骑射入山门的最后通牒！”他将文书呈上，语气急促，“勒令我宗必须在三日内，给出明确答复：要么交出全部灵脉地契并自封山门，接受镇武司入驻监管；要么……视同谋逆，朝廷将发大军‘平叛’！”</w:t>
      </w:r>
    </w:p>
    <w:p w14:paraId="6E17E6A4">
      <w:r>
        <w:t>三日！</w:t>
      </w:r>
    </w:p>
    <w:p w14:paraId="2001486C">
      <w:r>
        <w:t>韩灵雪接过文书，扫了一眼，面沉如水。果然，皇帝连那十日的缓冲都不愿给了。身份风波加上黑风谷遇袭，朝廷已彻底撕破脸皮。</w:t>
      </w:r>
    </w:p>
    <w:p w14:paraId="7B73C995">
      <w:r>
        <w:t>她看向陆沉。</w:t>
      </w:r>
    </w:p>
    <w:p w14:paraId="517A0BFA">
      <w:r>
        <w:t>陆沉眼中最后一丝迷蒙也已散去，取而代之的是锐利如剑的决断。</w:t>
      </w:r>
    </w:p>
    <w:p w14:paraId="69D574BD">
      <w:r>
        <w:t>“师尊，”他上前一步，声音沉稳有力，“我们没有三日了。朝廷不会真等我们答复，这三天，是给他们调兵遣将、完成合围的时间。”</w:t>
      </w:r>
    </w:p>
    <w:p w14:paraId="5AA85E33">
      <w:r>
        <w:t>“你的意思？”</w:t>
      </w:r>
    </w:p>
    <w:p w14:paraId="013CD740">
      <w:r>
        <w:t>“立刻召开全宗紧急大会。”陆沉斩钉截铁道，“公开真相，统一意志。然后——主动出击，联合所有还能联合的力量。”</w:t>
      </w:r>
    </w:p>
    <w:p w14:paraId="1BB0F035">
      <w:r>
        <w:t>“联合？”执法长老皱眉，“北境各宗如今自身难保，且多有猜忌，如何联合？”</w:t>
      </w:r>
    </w:p>
    <w:p w14:paraId="101CBA1F">
      <w:r>
        <w:t>“正因为自身难保，才更需要抱团取暖。”陆沉眼神锐利，“青云宗、碧水门、铁剑门……这些宗门规模与我宗相仿，同样被镇武司逼迫，灵脉被抽，资源被卡。他们缺的，不是一个苟且妥协的方案，而是一个能站出来牵头、给出明确反抗道路的领头者。”</w:t>
      </w:r>
    </w:p>
    <w:p w14:paraId="55285757">
      <w:r>
        <w:t>他转向韩灵雪，目光灼灼：“师尊，灵雪宗如今已是皇帝眼中的刺，躲不过，也退不得。与其坐以待毙，不如放手一搏。以我宗为核心，联合受压迫的各宗，组成‘北境盟’，共抗暴政！”</w:t>
      </w:r>
    </w:p>
    <w:p w14:paraId="77857824">
      <w:r>
        <w:t>“北境盟……”韩灵雪喃喃重复，眼中光芒渐亮。</w:t>
      </w:r>
    </w:p>
    <w:p w14:paraId="0F150329">
      <w:r>
        <w:t>“可他们凭什么信我们？又凭什么跟你一个……”执法长老话到嘴边，看了眼陆沉，没说下去，但意思明显——一个身份敏感、修为不过炼气期的年轻弟子？</w:t>
      </w:r>
    </w:p>
    <w:p w14:paraId="5B128257">
      <w:r>
        <w:t>陆沉笑了。</w:t>
      </w:r>
    </w:p>
    <w:p w14:paraId="4A1AC4A4">
      <w:r>
        <w:t>那笑容里没有平日的轻佻，而是一种沉淀下来的、属于猎手的冷静。</w:t>
      </w:r>
    </w:p>
    <w:p w14:paraId="4C737F65">
      <w:r>
        <w:t>“就凭这个。”</w:t>
      </w:r>
    </w:p>
    <w:p w14:paraId="68A52867">
      <w:r>
        <w:t>他抬手，并指如剑。</w:t>
      </w:r>
    </w:p>
    <w:p w14:paraId="0B198C51">
      <w:r>
        <w:t>没有动用灵力，只是纯粹地将意念与体内那股蛰伏已久、源自血脉深处的灼热力量引动。</w:t>
      </w:r>
    </w:p>
    <w:p w14:paraId="2D2F0E62">
      <w:r>
        <w:t>“嗡——”</w:t>
      </w:r>
    </w:p>
    <w:p w14:paraId="5B2F821C">
      <w:r>
        <w:t>一声低沉的、仿佛来自远古的龙吟，在密室内隐隐回荡。</w:t>
      </w:r>
    </w:p>
    <w:p w14:paraId="533B224F">
      <w:r>
        <w:t>陆沉的指尖，一点金红色的光芒亮起。那光芒并不耀眼，却蕴含着难以言喻的威严与炽热，仿佛内里封印着一轮微缩的太阳。光芒流转间，隐约勾勒出一道虚幻的龙形虚影，绕指盘旋，虽只一瞬便散去，但那磅礴古老的威压，却让执法长老脸色骤变，连退两步。</w:t>
      </w:r>
    </w:p>
    <w:p w14:paraId="25821E0D">
      <w:r>
        <w:t>“龙……龙魂剑气雏形？！”他失声。</w:t>
      </w:r>
    </w:p>
    <w:p w14:paraId="218A4EDA">
      <w:r>
        <w:t>韩灵雪也瞳孔微缩。她感知得更清晰，那不是完整的剑气，甚至连雏形都算不上，只是一丝血脉本能牵引出的“意”。但就这一丝“意”，已远超寻常筑基修士的剑意层级！</w:t>
      </w:r>
    </w:p>
    <w:p w14:paraId="2F9535FB">
      <w:r>
        <w:t>“前朝龙魂剑诀，乃是皇室不传之秘，亦是克制大周皇室所修《玄天镇龙功》的少数法门之一。”陆沉收起指尖光芒，平静道，“我不需要他们相信我是前朝太子，我只需要他们相信，我有能力、有法门，可以对抗皇帝和镇武司。这就够了。”</w:t>
      </w:r>
    </w:p>
    <w:p w14:paraId="24C45D48">
      <w:r>
        <w:t>执法长老张了张嘴，看着陆沉年轻却坚毅的面庞，又看了看神色决然的宗主，终于重重点头：“老夫明白了！我这便去敲响警钟，召集全宗上下，大殿议事！”</w:t>
      </w:r>
    </w:p>
    <w:p w14:paraId="771D76BC">
      <w:r>
        <w:t>---</w:t>
      </w:r>
    </w:p>
    <w:p w14:paraId="2A88465B">
      <w:r>
        <w:t>半个时辰后，灵雪宗议事大殿。</w:t>
      </w:r>
    </w:p>
    <w:p w14:paraId="5DEE6590">
      <w:r>
        <w:t>灯火通明，气氛肃杀。</w:t>
      </w:r>
    </w:p>
    <w:p w14:paraId="2342B586">
      <w:r>
        <w:t>所有内门弟子、执事、长老齐聚。王长老一系虽未到场，但剩余力量也已足够填满大殿。众人面色凝重，显然都已隐约猜到发生了什么。</w:t>
      </w:r>
    </w:p>
    <w:p w14:paraId="0BD31D90">
      <w:r>
        <w:t>韩灵雪高坐主位，宗主威仪尽显。她没有任何废话，直接将镇武司的最后通牒内容公之于众，并将那份《灵脉抽取进度及种子清除名单》卷宗的核心内容告知众人。</w:t>
      </w:r>
    </w:p>
    <w:p w14:paraId="5315DD9A">
      <w:r>
        <w:t>大殿内一片哗然。</w:t>
      </w:r>
    </w:p>
    <w:p w14:paraId="01633288">
      <w:r>
        <w:t>“三日后大军压境？！”</w:t>
      </w:r>
    </w:p>
    <w:p w14:paraId="5D717065">
      <w:r>
        <w:t>“灵脉枯竭竟真是朝廷所为！”</w:t>
      </w:r>
    </w:p>
    <w:p w14:paraId="2D098B46">
      <w:r>
        <w:t>“我们都在清除名单上？皇帝是要赶尽杀绝啊！”</w:t>
      </w:r>
    </w:p>
    <w:p w14:paraId="0C380A74">
      <w:r>
        <w:t>恐慌、愤怒、绝望的情绪在蔓延。</w:t>
      </w:r>
    </w:p>
    <w:p w14:paraId="1DA67440">
      <w:r>
        <w:t>“肃静！”韩灵雪清冷的声音压下所有嘈杂。</w:t>
      </w:r>
    </w:p>
    <w:p w14:paraId="61FB746C">
      <w:r>
        <w:t>她站起身，目光扫过全场：“朝廷不仁，步步紧逼，已无转圜余地。苟且偷生，唯有宗门覆灭、道统断绝一途。今日召集诸位，非为商议是否抵抗，而是告知诸位——灵雪宗，唯有死战。”</w:t>
      </w:r>
    </w:p>
    <w:p w14:paraId="3702B22E">
      <w:r>
        <w:t>死战二字，掷地有声。</w:t>
      </w:r>
    </w:p>
    <w:p w14:paraId="188BBA56">
      <w:r>
        <w:t>众人呼吸一窒，随即，不少弟子眼中燃起火焰。</w:t>
      </w:r>
    </w:p>
    <w:p w14:paraId="1A15BA96">
      <w:r>
        <w:t>“愿随宗主死战！”林虎第一个吼道。</w:t>
      </w:r>
    </w:p>
    <w:p w14:paraId="2EE889C5">
      <w:r>
        <w:t>“死战！死战！”陈枫等人紧随其后。</w:t>
      </w:r>
    </w:p>
    <w:p w14:paraId="54FC1A5E">
      <w:r>
        <w:t>越来越多的人响应，声浪渐渐汇聚。</w:t>
      </w:r>
    </w:p>
    <w:p w14:paraId="68437EB3">
      <w:r>
        <w:t>韩灵雪抬手，压下呼喊。她看向身侧：“陆沉。”</w:t>
      </w:r>
    </w:p>
    <w:p w14:paraId="010BF548">
      <w:r>
        <w:t>陆沉走上前，与韩灵雪并肩而立。无数道目光落在他身上，有信任，有怀疑，有期待，有审视。</w:t>
      </w:r>
    </w:p>
    <w:p w14:paraId="05324F28">
      <w:r>
        <w:t>“方才所言‘北境盟’之议，由陆沉提出。本座以为，此乃绝境中唯一生路。”韩灵雪声音清晰，“现任命陆沉为灵雪宗临时战术总指挥，全权负责对外联络、结盟事宜，及一切对敌战术筹划。宗门上下，除本座外，战时皆需听其调遣。”</w:t>
      </w:r>
    </w:p>
    <w:p w14:paraId="70F4F9E4">
      <w:r>
        <w:t>任命一出，台下稍有骚动。让一个年轻弟子总揽如此大权，前所未有。但想到陆沉此前表现，想到那名单上“甲上”的危险评级，质疑声又被压下大半。</w:t>
      </w:r>
    </w:p>
    <w:p w14:paraId="20C62CD4">
      <w:r>
        <w:t>陆沉上前一步，没有慷慨激昂，只是冷静地分析：“诸位同门，敌强我弱，孤军必亡。然北境五十宗，受朝廷压迫者不下四十。若能串联其中十宗，便可成掎角之势，互為奥援；若能联合二十宗，便有与镇武司周旋之力；若能唤醒半数宗门同仇敌忾……”</w:t>
      </w:r>
    </w:p>
    <w:p w14:paraId="79EEF3D7">
      <w:r>
        <w:t>他顿了顿，眼中锋芒毕露：“皇帝想看到的，是我们各自为战，被他一一碾碎。我们偏要连成一片，让他啃不下，吞不掉！青云宗、碧水门与我宗素有来往，可作为首批联络目标。我已拟定初步方略与信函，需得力人手即刻送出。”</w:t>
      </w:r>
    </w:p>
    <w:p w14:paraId="3886929C">
      <w:r>
        <w:t>他条理清晰，将联络名单、路线、说辞要点一一阐明，甚至预判了各宗可能的态度与顾虑，并给出了应对之策。这份缜密与老练，让不少心存疑虑的长老也暗自点头。</w:t>
      </w:r>
    </w:p>
    <w:p w14:paraId="3F6373F0">
      <w:r>
        <w:t>“……最后，”陆沉环视众人，缓缓道，“我知道，有人因我的身世而疑虑。我在此立誓：陆沉所为，只为保住灵雪宗道统，保住诸位同门性命，保住这片生养我们的北境山河。前朝旧事于我如云烟，我心中所系，唯有当下并肩而战的你们，与——”</w:t>
      </w:r>
    </w:p>
    <w:p w14:paraId="581D1BF3">
      <w:r>
        <w:t>他侧首，看向身旁的韩灵雪，声音低了几分，却清晰地传遍大殿。</w:t>
      </w:r>
    </w:p>
    <w:p w14:paraId="386974E7">
      <w:r>
        <w:t>“与誓死守护此宗的师尊。”</w:t>
      </w:r>
    </w:p>
    <w:p w14:paraId="1780D35C">
      <w:r>
        <w:t>韩灵雪心头一震，迎上他的目光，在无数门人注视下，缓缓颔首。</w:t>
      </w:r>
    </w:p>
    <w:p w14:paraId="00A6D4FE">
      <w:r>
        <w:t>没有言语，但那份毫无保留的支持与信任，已胜过千言万语。</w:t>
      </w:r>
    </w:p>
    <w:p w14:paraId="0AFA49F0">
      <w:r>
        <w:t>“我等谨遵陆师兄号令！”林虎、陈枫及雪影卫众人率先躬身。</w:t>
      </w:r>
    </w:p>
    <w:p w14:paraId="79161FA8">
      <w:r>
        <w:t>“愿听调遣！”越来越多弟子长老齐声应和。</w:t>
      </w:r>
    </w:p>
    <w:p w14:paraId="24D598DE">
      <w:r>
        <w:t>大势，就此定下。</w:t>
      </w:r>
    </w:p>
    <w:p w14:paraId="256967AA">
      <w:r>
        <w:t>---</w:t>
      </w:r>
    </w:p>
    <w:p w14:paraId="6E017E70">
      <w:r>
        <w:t>深夜，雪仍在下。</w:t>
      </w:r>
    </w:p>
    <w:p w14:paraId="7E678158">
      <w:r>
        <w:t>紧急会议后，各项任务已分派下去。信使带着韩灵雪的亲笔信与陆沉拟定的盟约草案，趁着夜色和雪幕掩护，悄然离山，奔赴青云宗与碧水门。护山大阵全开，防御工事加紧修缮，弟子轮值巡逻密度加倍。整个灵雪宗，如同一张缓缓拉开的弓，绷紧到了极致。</w:t>
      </w:r>
    </w:p>
    <w:p w14:paraId="0ABE6C09">
      <w:r>
        <w:t>陆沉站在雪霁殿外的廊下，望着漫天飞雪。</w:t>
      </w:r>
    </w:p>
    <w:p w14:paraId="71B34B8F">
      <w:r>
        <w:t>肩上忽然一暖。</w:t>
      </w:r>
    </w:p>
    <w:p w14:paraId="7130458B">
      <w:r>
        <w:t>一件还带着体温的白色貂绒大氅披在了他身上。韩灵雪不知何时来到身后，素手替他拢了拢衣领。</w:t>
      </w:r>
    </w:p>
    <w:p w14:paraId="182FB624">
      <w:r>
        <w:t>“伤势未愈，少吹风。”她声音很轻。</w:t>
      </w:r>
    </w:p>
    <w:p w14:paraId="2B112F22">
      <w:r>
        <w:t>陆沉转身，看着她。她只穿了单薄的常服，发丝被风吹得微乱，脸颊和鼻尖冻得有些发红，眼眸却比雪光更清亮。</w:t>
      </w:r>
    </w:p>
    <w:p w14:paraId="694F6075">
      <w:r>
        <w:t>“师尊不冷么？”他握住她替他整理衣领的手，果然冰凉。</w:t>
      </w:r>
    </w:p>
    <w:p w14:paraId="7A83CE2B">
      <w:r>
        <w:t>韩灵雪没抽手，任由他握着暖着，低声道：“我修炼的功法，本就不惧寒。”</w:t>
      </w:r>
    </w:p>
    <w:p w14:paraId="4B17875F">
      <w:r>
        <w:t>话虽如此，陆沉还是解下大氅，想给她披上。</w:t>
      </w:r>
    </w:p>
    <w:p w14:paraId="3A6E6AA4">
      <w:r>
        <w:t>韩灵雪却按住了他的手，摇了摇头。她抬眼看他，雪花落在她睫毛上，很快融成细小的水珠。</w:t>
      </w:r>
    </w:p>
    <w:p w14:paraId="7A0FADD5">
      <w:r>
        <w:t>“陆沉，”她第一次在清醒时，如此正式地、不带前缀地唤他的名字，“这条路，会很艰难，很危险。皇帝不会坐视联盟成形，镇武司、魔教，还有那些被收买背叛的宗门……明枪暗箭，防不胜防。”</w:t>
      </w:r>
    </w:p>
    <w:p w14:paraId="4A354937">
      <w:r>
        <w:t>“我知道。”陆沉点头。</w:t>
      </w:r>
    </w:p>
    <w:p w14:paraId="30012037">
      <w:r>
        <w:t>“你本可以走的。”韩灵雪看着他，“以你的隐匿之能，若想独自脱身，天下之大，未必没有容身之处。前朝遗泽，或许也还有零星藏匿的力量。”</w:t>
      </w:r>
    </w:p>
    <w:p w14:paraId="49CCFD9F">
      <w:r>
        <w:t>陆沉笑了，笑容在雪光映照下格外温暖：“师尊是在赶我走？”</w:t>
      </w:r>
    </w:p>
    <w:p w14:paraId="217E6942">
      <w:r>
        <w:t>“我是说，”韩灵雪别开视线，声音更轻，“你不必……把整个宗门的重担，都扛在自己肩上。这不是你一个人的战争。”</w:t>
      </w:r>
    </w:p>
    <w:p w14:paraId="4088B4A3">
      <w:r>
        <w:t>“可这是你的战争。”陆沉握紧她的手，一字一句道，“师尊在哪，我的战场就在哪。宗门是你的责任，而你是我的。”</w:t>
      </w:r>
    </w:p>
    <w:p w14:paraId="7CD941AD">
      <w:r>
        <w:t>韩灵雪呼吸一滞，抬眸看他。</w:t>
      </w:r>
    </w:p>
    <w:p w14:paraId="0B2EE61C">
      <w:r>
        <w:t>陆沉目光坦荡而炽热：“我不在乎什么前朝遗命，也不在乎龙魂剑诀该不该现世。我在乎的，是这雪霁峰上的三餐四季，是你教我练剑时严厉又耐心的样子，是你醉酒后抓着我的手说‘别离开’的样子，是你在所有人面前说‘你只是我徒弟’的样子。”</w:t>
      </w:r>
    </w:p>
    <w:p w14:paraId="146179BA">
      <w:r>
        <w:t>“师尊，从前我是为活着而躲藏。现在，我是为守护而战。”</w:t>
      </w:r>
    </w:p>
    <w:p w14:paraId="51D87E32">
      <w:r>
        <w:t>“守护你，守护灵雪宗，守护我们共同认可的‘道’。”</w:t>
      </w:r>
    </w:p>
    <w:p w14:paraId="5A03199C">
      <w:r>
        <w:t>雪落无声。</w:t>
      </w:r>
    </w:p>
    <w:p w14:paraId="15840195">
      <w:r>
        <w:t>韩灵雪看着眼前青年坚定的眉眼，忽然觉得，这漫天风雪，似乎也没那么冷了。心中那道坚守了数十年的、关于师徒伦常与宗主责任的冰墙，在这炽热坦荡的目光与誓言里，正悄然融化。</w:t>
      </w:r>
    </w:p>
    <w:p w14:paraId="0A313F97">
      <w:r>
        <w:t>她没有再说什么，只是反手握住了他的手，用力地，紧紧握住。</w:t>
      </w:r>
    </w:p>
    <w:p w14:paraId="025FC3A7">
      <w:r>
        <w:t>然后，她轻轻靠前一步，额头抵在了他的肩头。</w:t>
      </w:r>
    </w:p>
    <w:p w14:paraId="6C561735">
      <w:r>
        <w:t>这是一个短暂到几乎错觉的依靠。</w:t>
      </w:r>
    </w:p>
    <w:p w14:paraId="54762529">
      <w:r>
        <w:t>随即她便退开，恢复了一贯的清冷神色，只是耳垂的红晕暴露了心绪。</w:t>
      </w:r>
    </w:p>
    <w:p w14:paraId="72B53E49">
      <w:r>
        <w:t>“三日后，无论联盟有无回音，朝廷大军必至。”她转身望向漆黑的山下，声音恢复了宗主的沉稳决断，“去做准备吧。需要什么，直接去库房支取。若有人不服调遣，我来处置。”</w:t>
      </w:r>
    </w:p>
    <w:p w14:paraId="7A99F5B4">
      <w:r>
        <w:t>“是。”陆沉看着她挺直的背影，心中一片滚烫的安宁。</w:t>
      </w:r>
    </w:p>
    <w:p w14:paraId="4EEB9123">
      <w:r>
        <w:t>他知道，有些话无需再说，有些心意已然相通。</w:t>
      </w:r>
    </w:p>
    <w:p w14:paraId="72BE9BD2">
      <w:r>
        <w:t>前路纵是刀山火海，亦有人携手同行。</w:t>
      </w:r>
    </w:p>
    <w:p w14:paraId="2244BF67">
      <w:r>
        <w:t>这就够了。</w:t>
      </w:r>
    </w:p>
    <w:p w14:paraId="758CA097">
      <w:r>
        <w:t>他最后看了一眼她的侧影，将那份温暖紧握在手心，转身步入风雪，去完成他必须完成的布局。</w:t>
      </w:r>
    </w:p>
    <w:p w14:paraId="32F8A384">
      <w:r>
        <w:t>廊下，韩灵雪独立良久，直到他的身影完全消失在雪幕中。</w:t>
      </w:r>
    </w:p>
    <w:p w14:paraId="56444F66">
      <w:r>
        <w:t>她抬起手，看着掌心仿佛残留的温度，低声自语，又像是说给这寂寂雪夜听：</w:t>
      </w:r>
    </w:p>
    <w:p w14:paraId="36487582">
      <w:r>
        <w:t>“这一次，我不会再让任何人……把你从我身边带走。”</w:t>
      </w:r>
    </w:p>
    <w:p w14:paraId="3365B21B">
      <w:r>
        <w:t>雪落长夜，覆盖山川，也覆盖了即将燃起的烽烟。</w:t>
      </w:r>
    </w:p>
    <w:p w14:paraId="08422A98">
      <w:r>
        <w:t>抉择已定，联盟初启。</w:t>
      </w:r>
    </w:p>
    <w:p w14:paraId="54E173EE">
      <w:r>
        <w:t>而远在数千里外的京城，皇宫深处，一身明黄龙袍的赵乾，也正将一枚黑色棋子，轻轻按在北境地图上，标着“灵雪宗”的位置。</w:t>
      </w:r>
    </w:p>
    <w:p w14:paraId="72A8DC6A">
      <w:r>
        <w:t>棋局，已至中盘。</w:t>
      </w:r>
    </w:p>
    <w:p w14:paraId="734BB803">
      <w:r>
        <w:t>---</w:t>
      </w:r>
    </w:p>
    <w:p w14:paraId="44216175">
      <w:r>
        <w:t>【第三卷·圣旨南下·终】</w:t>
      </w:r>
    </w:p>
    <w:p w14:paraId="7B451B05">
      <w:r>
        <w:t>---</w:t>
      </w:r>
    </w:p>
    <w:p w14:paraId="5D2AE460">
      <w:pPr>
        <w:pStyle w:val="3"/>
      </w:pPr>
      <w:r>
        <w:t>【天下苍生】</w:t>
      </w:r>
    </w:p>
    <w:p w14:paraId="2F31FDC0">
      <w:pPr>
        <w:pStyle w:val="4"/>
      </w:pPr>
      <w:r>
        <w:t>战争序幕</w:t>
      </w:r>
    </w:p>
    <w:p w14:paraId="07DC0345">
      <w:r>
        <w:t># 天下苍生·战争序幕</w:t>
      </w:r>
    </w:p>
    <w:p w14:paraId="7AE45ECE">
      <w:r>
        <w:t>**三日之期，如约而至。**</w:t>
      </w:r>
    </w:p>
    <w:p w14:paraId="25A49B36">
      <w:r>
        <w:t>第四日清晨，天色未明，灵雪宗护山大阵的光幕之外，黑云压顶。</w:t>
      </w:r>
    </w:p>
    <w:p w14:paraId="4CFC4B9A">
      <w:r>
        <w:t>那不是乌云，是战旗。</w:t>
      </w:r>
    </w:p>
    <w:p w14:paraId="216156F7">
      <w:r>
        <w:t>密密麻麻的黑色旌旗在寒风中猎猎作响，上面绣着镇武司的獬豸图腾与魔教的血色弯月，交织成一片令人窒息的死亡之海。马蹄声、甲胄碰撞声、沉重的脚步声从山脚蔓延而上，如同潮水般淹没了一切自然的声音。</w:t>
      </w:r>
    </w:p>
    <w:p w14:paraId="276D504D">
      <w:r>
        <w:t>“报——！”</w:t>
      </w:r>
    </w:p>
    <w:p w14:paraId="2F8563A3">
      <w:r>
        <w:t>一名值守弟子脸色苍白地冲进议事堂，声音因恐惧而变调：“山门外……全是官兵和魔教妖人！漫山遍野，一眼望不到头！先锋已至山门三里处！”</w:t>
      </w:r>
    </w:p>
    <w:p w14:paraId="1D6705EF">
      <w:r>
        <w:t>堂内，韩灵雪端坐主位，面色平静如水。陆沉站在她身侧，一身玄色劲装，腰间佩剑。</w:t>
      </w:r>
    </w:p>
    <w:p w14:paraId="6B240A29">
      <w:r>
        <w:t>“兵力几何？”陆沉沉声问。</w:t>
      </w:r>
    </w:p>
    <w:p w14:paraId="72BEB0B4">
      <w:r>
        <w:t>“镇武司铁卫至少八百，皆披重甲，弩车上百架。魔教众不下五百，其中至少有三位筑基期护法气息……还有、还有……”弟子声音发颤，“还有攻城灵械！三丈高的破阵车，车头嵌着破法锥！”</w:t>
      </w:r>
    </w:p>
    <w:p w14:paraId="068E4EF2">
      <w:r>
        <w:t>议事堂内一片死寂。几位长老脸色发白。</w:t>
      </w:r>
    </w:p>
    <w:p w14:paraId="52BDC2C1">
      <w:r>
        <w:t>八百铁卫，五百魔教，筑基期高手至少三人，攻城灵械……这是灭宗级的军力配置。灵雪宗全宗上下，算上杂役也不过三百余人，真正有战斗力的内门弟子不足两百，筑基期以上只有韩灵雪一人。</w:t>
      </w:r>
    </w:p>
    <w:p w14:paraId="6692764D">
      <w:r>
        <w:t>实力悬殊，如同天堑。</w:t>
      </w:r>
    </w:p>
    <w:p w14:paraId="6FAA6F2B">
      <w:r>
        <w:t>“果然来了。”韩灵雪缓缓起身，雪白的长袍无风自动，一股凛然剑意自她身上升起，“传令：所有弟子按预定方案就位，开启第二、第三层防御阵眼。妇孺及杂役撤入后山禁地避难所。”</w:t>
      </w:r>
    </w:p>
    <w:p w14:paraId="494EB509">
      <w:r>
        <w:t>“是！”传令弟子咬牙领命而去。</w:t>
      </w:r>
    </w:p>
    <w:p w14:paraId="1339C1BD">
      <w:r>
        <w:t>韩灵雪转向陆沉，眸光清澈而坚定：“陆沉，按你的计划来。”</w:t>
      </w:r>
    </w:p>
    <w:p w14:paraId="3CBB85D2">
      <w:r>
        <w:t>这是完全的信任，将宗门的生死存亡，交托于他手中。</w:t>
      </w:r>
    </w:p>
    <w:p w14:paraId="2FE9C1F4">
      <w:r>
        <w:t>陆沉深吸一口气，抱拳：“弟子领命。”</w:t>
      </w:r>
    </w:p>
    <w:p w14:paraId="3E7CDBDE">
      <w:r>
        <w:t>他转身面向堂内剩余的长老与核心弟子，声音清晰有力，瞬间驱散了恐惧带来的寒意：</w:t>
      </w:r>
    </w:p>
    <w:p w14:paraId="45738223">
      <w:r>
        <w:t>“诸君听令！”</w:t>
      </w:r>
    </w:p>
    <w:p w14:paraId="7C0CBBED">
      <w:r>
        <w:t>“一、林虎，率‘雪影卫’七人，潜入敌后，专司破坏弩车传动机关与灵械能源核心。记住，一击即走，不可缠斗！”</w:t>
      </w:r>
    </w:p>
    <w:p w14:paraId="513583CB">
      <w:r>
        <w:t>“二、陈长老，领阵法师弟子十二人，死守‘坎’‘离’两处阵眼，随时准备启动‘冰爆阵’！”</w:t>
      </w:r>
    </w:p>
    <w:p w14:paraId="5D3032B8">
      <w:r>
        <w:t>“三、其余内门弟子，分作三队，交替驻守山门、东侧悬崖、西侧密林。敌强我弱，以阻滞、消耗为主，不得硬拼！”</w:t>
      </w:r>
    </w:p>
    <w:p w14:paraId="6A650D72">
      <w:r>
        <w:t>“四、韩宗主坐镇中枢，统揽全局。”</w:t>
      </w:r>
    </w:p>
    <w:p w14:paraId="3032D642">
      <w:r>
        <w:t>一条条指令清晰果断，众人仿佛找到了主心骨，纷纷领命而去。</w:t>
      </w:r>
    </w:p>
    <w:p w14:paraId="71371DC5">
      <w:r>
        <w:t>陆沉最后看向韩灵雪，低声道：“师尊，正面第一波冲击，我来挡。”</w:t>
      </w:r>
    </w:p>
    <w:p w14:paraId="30911087">
      <w:r>
        <w:t>韩灵雪凝视着他，良久，轻轻点头：“小心。”</w:t>
      </w:r>
    </w:p>
    <w:p w14:paraId="5558FEF5">
      <w:r>
        <w:t>---</w:t>
      </w:r>
    </w:p>
    <w:p w14:paraId="356137E0">
      <w:r>
        <w:t>山门外。</w:t>
      </w:r>
    </w:p>
    <w:p w14:paraId="60AAAA93">
      <w:r>
        <w:t>黑压压的军阵前，一名身穿镇武司千户官袍的中年男子策马而出，正是周文远。他身侧，三名黑袍笼罩、魔气森然的魔教护法凌空而立，气息压迫得周围空气都在扭曲。</w:t>
      </w:r>
    </w:p>
    <w:p w14:paraId="41D6D5EC">
      <w:r>
        <w:t>周文远运起灵力，声音如同滚雷，传遍整座雪峰：</w:t>
      </w:r>
    </w:p>
    <w:p w14:paraId="1C5FC2AC">
      <w:r>
        <w:t>“灵雪宗窝藏前朝逆犯陆沉，抗旨不尊，聚众谋逆！奉天子诏，镇武司联合武林正道同盟，今日清剿叛逆！韩灵雪，若即刻交出逆犯陆沉，自封修为下山请罪，或可免全宗血光之灾！否则——”</w:t>
      </w:r>
    </w:p>
    <w:p w14:paraId="3C069BE1">
      <w:r>
        <w:t>他猛地挥手。</w:t>
      </w:r>
    </w:p>
    <w:p w14:paraId="3953B58A">
      <w:r>
        <w:t>身后，上百架弩车同时发出令人牙酸的绞弦声，粗如儿臂、顶端刻着破甲符文的弩箭泛着寒光，对准了护山大阵的光幕。三辆高达三丈、以精铁与灵木打造的破阵车，在数十名力士的推动下，缓缓向前。车头那足有丈许长的破法锥，开始泛起暗红色的光芒，那是专门针对灵力护罩的湮灭符文。</w:t>
      </w:r>
    </w:p>
    <w:p w14:paraId="27149ACC">
      <w:r>
        <w:t>“破阵！”周文远冷喝。</w:t>
      </w:r>
    </w:p>
    <w:p w14:paraId="20721C9B">
      <w:r>
        <w:t>嗡——</w:t>
      </w:r>
    </w:p>
    <w:p w14:paraId="12180644">
      <w:r>
        <w:t>百弩齐发！破法锥光芒大盛！</w:t>
      </w:r>
    </w:p>
    <w:p w14:paraId="5197C574">
      <w:r>
        <w:t>上百道乌光撕裂空气，狠狠撞在淡蓝色的护山大阵光幕上！光幕剧烈波动，泛起无数涟漪，阵眼处的灵石以肉眼可见的速度黯淡下去。三辆破阵车同时撞上光幕，破法锥与光幕接触的地方，发出刺耳的“滋滋”声，光幕开始向内凹陷！</w:t>
      </w:r>
    </w:p>
    <w:p w14:paraId="4F2F3059">
      <w:r>
        <w:t>“顶住！”阵眼处，陈长老须发皆张，全力输出灵力。</w:t>
      </w:r>
    </w:p>
    <w:p w14:paraId="60E04F7D">
      <w:r>
        <w:t>但差距太大了。护山大阵本就在之前的消耗中受损，此刻面对专门克制的军阵灵械，光幕迅速变薄，裂纹开始蔓延。</w:t>
      </w:r>
    </w:p>
    <w:p w14:paraId="49CF8A4E">
      <w:r>
        <w:t>“第二波准备！”周文远面无表情。</w:t>
      </w:r>
    </w:p>
    <w:p w14:paraId="2380D09B">
      <w:r>
        <w:t>就在第二波弩箭即将发射、破法锥即将刺穿光幕的刹那——</w:t>
      </w:r>
    </w:p>
    <w:p w14:paraId="3D8AE608">
      <w:r>
        <w:t>一道身影，从灵雪宗山门内，踏空而出。</w:t>
      </w:r>
    </w:p>
    <w:p w14:paraId="5660ABFF">
      <w:r>
        <w:t>玄衣猎猎，黑发飞扬。</w:t>
      </w:r>
    </w:p>
    <w:p w14:paraId="6AD1EAE0">
      <w:r>
        <w:t>正是陆沉。</w:t>
      </w:r>
    </w:p>
    <w:p w14:paraId="1313CA78">
      <w:r>
        <w:t>他独自一人，悬停于即将破碎的光幕内侧，面对山下千军万马，神色平静得可怕。</w:t>
      </w:r>
    </w:p>
    <w:p w14:paraId="1CBD0B34">
      <w:r>
        <w:t>“陆沉！”周文远眼中闪过厉色，“逆犯还敢现身！给我射杀！”</w:t>
      </w:r>
    </w:p>
    <w:p w14:paraId="53C5F62A">
      <w:r>
        <w:t>然而，陆沉根本没有看他。</w:t>
      </w:r>
    </w:p>
    <w:p w14:paraId="0B2576A9">
      <w:r>
        <w:t>他缓缓闭目，右手按在了腰间佩剑的剑柄上。一股难以言喻的气息，开始从他身上升腾而起。那气息并非灵雪宗功法特有的冰寒，而是一种古老、苍茫、带着煌煌天威般的炽热与威严！</w:t>
      </w:r>
    </w:p>
    <w:p w14:paraId="0CEFD36A">
      <w:r>
        <w:t>他体内，那沉寂多年的血脉，在生死存亡的压力下，在守护至亲至爱的意志催动下，终于彻底苏醒、奔腾！</w:t>
      </w:r>
    </w:p>
    <w:p w14:paraId="280709AF">
      <w:r>
        <w:t>丹田深处，那卷一直以精神印记形式存在的《龙魂剑诀》残卷，光华大放！</w:t>
      </w:r>
    </w:p>
    <w:p w14:paraId="2C41E5B0">
      <w:r>
        <w:t>陆沉睁眼。</w:t>
      </w:r>
    </w:p>
    <w:p w14:paraId="35EC986E">
      <w:r>
        <w:t>眸中，似有金色火焰燃烧。</w:t>
      </w:r>
    </w:p>
    <w:p w14:paraId="425EF8FE">
      <w:r>
        <w:t>“龙魂——”他低吟出声，声音不大，却奇异地压过了战场所有喧嚣。</w:t>
      </w:r>
    </w:p>
    <w:p w14:paraId="041FFCE9">
      <w:r>
        <w:t>铿啷！</w:t>
      </w:r>
    </w:p>
    <w:p w14:paraId="220F6452">
      <w:r>
        <w:t>长剑出鞘！</w:t>
      </w:r>
    </w:p>
    <w:p w14:paraId="55353449">
      <w:r>
        <w:t>不是凝霜剑，而是他从黑风谷回来后，请宗门炼器师用寒铁重铸的一柄无名长剑。剑身漆黑，此刻却仿佛活了过来，发出清越的龙吟之声！</w:t>
      </w:r>
    </w:p>
    <w:p w14:paraId="1CE76E0B">
      <w:r>
        <w:t>陆沉举剑，向天。</w:t>
      </w:r>
    </w:p>
    <w:p w14:paraId="1A89AA79">
      <w:r>
        <w:t>“——剑诀！”</w:t>
      </w:r>
    </w:p>
    <w:p w14:paraId="04AF6D27">
      <w:r>
        <w:t>轰！！！</w:t>
      </w:r>
    </w:p>
    <w:p w14:paraId="17B71FBA">
      <w:r>
        <w:t>以他为中心，一股肉眼可见的金红色气浪轰然爆发！气浪所过之处，空中飘落的雪花瞬间蒸发！他脚下的山石寸寸龟裂！</w:t>
      </w:r>
    </w:p>
    <w:p w14:paraId="63B04B93">
      <w:r>
        <w:t>更令人震撼的是，那金红气浪在空中翻滚凝聚，竟隐隐化作一道长达十丈、鳞爪飞扬的龙形虚影！龙影缠绕剑身，发出无声却震慑灵魂的咆哮！</w:t>
      </w:r>
    </w:p>
    <w:p w14:paraId="0653617D">
      <w:r>
        <w:t>“那、那是什么？！”山下军阵中，有士兵惊恐后退。</w:t>
      </w:r>
    </w:p>
    <w:p w14:paraId="1242BC24">
      <w:r>
        <w:t>“前朝……龙魂剑诀？！”周文远脸色剧变，他读过皇室秘档，听说过这门传说中唯有前朝皇室血脉才能修炼的禁忌剑法，“不可能！他才多大！怎么可能练成？！”</w:t>
      </w:r>
    </w:p>
    <w:p w14:paraId="16BDBDF3">
      <w:r>
        <w:t>魔教护法也是瞳孔收缩：“此子绝不能留！”</w:t>
      </w:r>
    </w:p>
    <w:p w14:paraId="0A92BD44">
      <w:r>
        <w:t>但已经晚了。</w:t>
      </w:r>
    </w:p>
    <w:p w14:paraId="23A81508">
      <w:r>
        <w:t>陆沉眼中金焰燃烧到极致，手中长剑，向着那上百架弩车、三辆破阵车，以及车前密密麻麻的铁卫，缓缓斩落。</w:t>
      </w:r>
    </w:p>
    <w:p w14:paraId="7B233563">
      <w:r>
        <w:t>“第一式——”</w:t>
      </w:r>
    </w:p>
    <w:p w14:paraId="04C175FB">
      <w:r>
        <w:t>“龙抬头！”</w:t>
      </w:r>
    </w:p>
    <w:p w14:paraId="0B8CAC08">
      <w:r>
        <w:t>剑落。</w:t>
      </w:r>
    </w:p>
    <w:p w14:paraId="3A5E262E">
      <w:r>
        <w:t>缠绕剑身的龙形虚影昂首发出一声震天龙吟（这一次，声音真实地响彻天地），随即脱离剑身，化作一道横贯百丈的金红色剑气洪流，奔腾而下！</w:t>
      </w:r>
    </w:p>
    <w:p w14:paraId="38783ED9">
      <w:r>
        <w:t>那不是一道剑气，那是千百道剑气汇聚成的狂龙！每一道剑气都蕴含着炽热如烈阳、却又凌厉无匹的剑意，更带着一股震慑心魄的龙威！</w:t>
      </w:r>
    </w:p>
    <w:p w14:paraId="0D1C6DAE">
      <w:r>
        <w:t>轰隆——！！！</w:t>
      </w:r>
    </w:p>
    <w:p w14:paraId="2974B79E">
      <w:r>
        <w:t>剑气洪流首先撞上了那上百根激射而来的第二波破甲弩箭。精钢锻造、刻满符文的弩箭，在接触到金红剑气的瞬间，如同冰雪遇沸油，寸寸碎裂、湮灭！</w:t>
      </w:r>
    </w:p>
    <w:p w14:paraId="72024AAE">
      <w:r>
        <w:t>紧接着，洪流撞上了三辆破阵车。</w:t>
      </w:r>
    </w:p>
    <w:p w14:paraId="605BDA85">
      <w:r>
        <w:t>号称可破万法、坚固无比的精铁灵木车身，在龙形剑气下如同纸糊，被轻而易举地撕裂、掀翻！车头的破法锥更是直接炸成碎片！推动车辆的力士连惨叫都来不及发出，便被剑气余波震成血雾！</w:t>
      </w:r>
    </w:p>
    <w:p w14:paraId="4D10C213">
      <w:r>
        <w:t>最后，剑气洪流狠狠砸进了铁卫军阵！</w:t>
      </w:r>
    </w:p>
    <w:p w14:paraId="7C689978">
      <w:r>
        <w:t>“结阵！御！”有将领嘶声大吼。</w:t>
      </w:r>
    </w:p>
    <w:p w14:paraId="78CC7AB7">
      <w:r>
        <w:t>铁卫们仓促举起盾牌，盾面上灵力闪烁，结成一片黑色的防御光墙。</w:t>
      </w:r>
    </w:p>
    <w:p w14:paraId="47770E65">
      <w:r>
        <w:t>但，无用。</w:t>
      </w:r>
    </w:p>
    <w:p w14:paraId="6BD7962A">
      <w:r>
        <w:t>龙形剑气摧枯拉朽般撞碎了光墙，撕开了铁甲，贯穿了血肉之躯！所过之处，人仰马翻，断臂残肢横飞，惨叫声响成一片！仅仅一击，正面最精锐的三百铁卫先锋，死伤过半！军阵被硬生生撕开一道巨大的缺口！</w:t>
      </w:r>
    </w:p>
    <w:p w14:paraId="414AC482">
      <w:r>
        <w:t>金红剑气缓缓消散。</w:t>
      </w:r>
    </w:p>
    <w:p w14:paraId="1B023D2C">
      <w:r>
        <w:t>陆沉悬于半空，持剑的手微微颤抖，脸色苍白了几分。这一式“龙抬头”消耗极大，几乎抽干了他大半灵力与血脉之力。</w:t>
      </w:r>
    </w:p>
    <w:p w14:paraId="035A80C7">
      <w:r>
        <w:t>但效果，震撼全场。</w:t>
      </w:r>
    </w:p>
    <w:p w14:paraId="59E93B7E">
      <w:r>
        <w:t>山下一片死寂。幸存的铁卫惊恐地看着空中那道玄衣身影，如同看着一尊战神。魔教众人也是脸色凝重，那三名护法彼此对视，眼中杀意更浓，却多了几分忌惮。</w:t>
      </w:r>
    </w:p>
    <w:p w14:paraId="5D51A0B7">
      <w:r>
        <w:t>灵雪宗山门内，所有弟子都看到了这一幕。</w:t>
      </w:r>
    </w:p>
    <w:p w14:paraId="028BA13F">
      <w:r>
        <w:t>短暂的寂静后，震天的欢呼爆发！</w:t>
      </w:r>
    </w:p>
    <w:p w14:paraId="72168938">
      <w:r>
        <w:t>“陆师兄！陆师兄神威！”</w:t>
      </w:r>
    </w:p>
    <w:p w14:paraId="35E4AC31">
      <w:r>
        <w:t>“龙魂剑诀！是传说中的龙魂剑诀！”</w:t>
      </w:r>
    </w:p>
    <w:p w14:paraId="0F9CD103">
      <w:r>
        <w:t>“我们有救了！”</w:t>
      </w:r>
    </w:p>
    <w:p w14:paraId="06873D01">
      <w:r>
        <w:t>士气，在这一刻飙升至顶峰。</w:t>
      </w:r>
    </w:p>
    <w:p w14:paraId="30BF5010">
      <w:r>
        <w:t>韩灵雪站在山门内的瞭望台上，望着空中那道挺拔却微微晃动的身影，袖中的手紧紧握起，指甲陷入掌心。</w:t>
      </w:r>
    </w:p>
    <w:p w14:paraId="37294B14">
      <w:r>
        <w:t>担忧，心疼，但更多的，是几乎要满溢出来的骄傲，以及一种深沉的依赖。</w:t>
      </w:r>
    </w:p>
    <w:p w14:paraId="204FFAB1">
      <w:r>
        <w:t>她知道，她的弟子，她的……陆沉，终于不再隐藏，真正站在了所有人面前，以他的脊梁，为宗门撑起了一片天。</w:t>
      </w:r>
    </w:p>
    <w:p w14:paraId="29108F20">
      <w:r>
        <w:t>“调整弩车角度！魔教三位护法，随我一起，诛杀此獠！”周文远从震惊中回过神，气急败坏地怒吼。陆沉这一剑不仅造成了巨大伤亡，更严重打击了军心，必须尽快除掉！</w:t>
      </w:r>
    </w:p>
    <w:p w14:paraId="3A8D1039">
      <w:r>
        <w:t>然而，就在镇武司弩车重新调整、魔教护法准备腾空围攻时——</w:t>
      </w:r>
    </w:p>
    <w:p w14:paraId="6DC1D310">
      <w:r>
        <w:t>陆沉的目光，却越过了混乱的军阵，投向了更远处的山脚。</w:t>
      </w:r>
    </w:p>
    <w:p w14:paraId="028793DE">
      <w:r>
        <w:t>那里，几个原本属于灵雪宗庇护的小村落方向，冒起了滚滚黑烟。隐约的哭喊声，顺着风飘来。</w:t>
      </w:r>
    </w:p>
    <w:p w14:paraId="14A3D78C">
      <w:r>
        <w:t>他的瞳孔，骤然收缩。</w:t>
      </w:r>
    </w:p>
    <w:p w14:paraId="520C331C">
      <w:r>
        <w:t>战争，从来不止于宗门之间。</w:t>
      </w:r>
    </w:p>
    <w:p w14:paraId="5282FC25">
      <w:r>
        <w:t>皇帝的暴政，魔教的肆虐，最终承受代价的，永远是那些最无力反抗的平民百姓。</w:t>
      </w:r>
    </w:p>
    <w:p w14:paraId="77975778">
      <w:r>
        <w:t>陆沉缓缓握紧了剑柄，苍白脸上的虚弱迅速褪去，取而代之的是更加冰冷、更加决绝的杀意。</w:t>
      </w:r>
    </w:p>
    <w:p w14:paraId="7F75F7A2">
      <w:r>
        <w:t>他原本只是想守护师尊，守护宗门。</w:t>
      </w:r>
    </w:p>
    <w:p w14:paraId="20C9428B">
      <w:r>
        <w:t>但此刻，看着那代表家园焚毁的黑烟，听着那随风而来的绝望哭喊，一个更加宏大、更加沉重的念头，在他心中彻底扎根。</w:t>
      </w:r>
    </w:p>
    <w:p w14:paraId="39740197">
      <w:r>
        <w:t>**此战，不为复仇，不为前朝。**</w:t>
      </w:r>
    </w:p>
    <w:p w14:paraId="221E7B5D">
      <w:r>
        <w:t>**只为终结这视苍生如草芥的暴政，还天下一个安宁。**</w:t>
      </w:r>
    </w:p>
    <w:p w14:paraId="614A9939">
      <w:r>
        <w:t>空中，陆沉缓缓调匀呼吸，剑尖再次抬起，指向下方重整旗鼓的敌军。</w:t>
      </w:r>
    </w:p>
    <w:p w14:paraId="0F8ED0FF">
      <w:r>
        <w:t>他的声音，平静地传遍战场：</w:t>
      </w:r>
    </w:p>
    <w:p w14:paraId="049BDB42">
      <w:r>
        <w:t>“灵雪宗弟子听令——”</w:t>
      </w:r>
    </w:p>
    <w:p w14:paraId="6FA165A1">
      <w:r>
        <w:t>“敌寇侵我山河，屠我百姓，此战，已非宗门存亡之争。”</w:t>
      </w:r>
    </w:p>
    <w:p w14:paraId="5E4F2100">
      <w:r>
        <w:t>“而是——”</w:t>
      </w:r>
    </w:p>
    <w:p w14:paraId="7A260F3F">
      <w:r>
        <w:t>“为天下苍生，讨一个公道！”</w:t>
      </w:r>
    </w:p>
    <w:p w14:paraId="384B6F42">
      <w:r>
        <w:t>山门内，韩灵雪闻言，浑身一震。她望着空中那道身影，眼中最后一丝犹豫化为坚定，清冷的声音响彻云霄：</w:t>
      </w:r>
    </w:p>
    <w:p w14:paraId="0EE4EA89">
      <w:r>
        <w:t>“灵雪宗上下，谨遵护法执事令！”</w:t>
      </w:r>
    </w:p>
    <w:p w14:paraId="4408A70E">
      <w:r>
        <w:t>“死战——！”</w:t>
      </w:r>
    </w:p>
    <w:p w14:paraId="511217A3">
      <w:r>
        <w:t>“死战！死战！死战！”山门内，所有弟子红着眼眶，怒吼回应。</w:t>
      </w:r>
    </w:p>
    <w:p w14:paraId="1FBBBD00">
      <w:r>
        <w:t>山下，周文远脸色铁青。</w:t>
      </w:r>
    </w:p>
    <w:p w14:paraId="6FA32EFA">
      <w:r>
        <w:t>魔教护法发出桀桀怪笑：“好大的口气！小子，方才那一剑，你还能出几次？”</w:t>
      </w:r>
    </w:p>
    <w:p w14:paraId="4B8C6FD1">
      <w:r>
        <w:t>陆沉没有回答。</w:t>
      </w:r>
    </w:p>
    <w:p w14:paraId="3ABEFF24">
      <w:r>
        <w:t>他只是默默运转心法，体内那奇特的血脉配合《灵雪心法》，开始疯狂汲取周围天地灵气，甚至隐隐牵动了雪峰下那条已被“抽灵计划”影响、却仍未完全枯竭的灵脉残余之力。</w:t>
      </w:r>
    </w:p>
    <w:p w14:paraId="130CE050">
      <w:r>
        <w:t>金红龙影，再次于剑身隐隐浮现。</w:t>
      </w:r>
    </w:p>
    <w:p w14:paraId="526D44F4">
      <w:r>
        <w:t>虽然黯淡了许多，但威势犹存。</w:t>
      </w:r>
    </w:p>
    <w:p w14:paraId="7EB94BC0">
      <w:r>
        <w:t>夕阳西下，将雪峰与军阵染成一片血色。</w:t>
      </w:r>
    </w:p>
    <w:p w14:paraId="7B4F41BE">
      <w:r>
        <w:t>第一天的攻防，以陆沉一剑惊天下、灵雪宗惨烈守住山门告终。但所有人都知道，这只是开始。</w:t>
      </w:r>
    </w:p>
    <w:p w14:paraId="4C242169">
      <w:r>
        <w:t>朝廷与魔教的联军暂退三里扎营，火光连绵如星海，将雪峰团团围困。</w:t>
      </w:r>
    </w:p>
    <w:p w14:paraId="526CD7C5">
      <w:r>
        <w:t>灵雪宗获得了短暂的喘息。</w:t>
      </w:r>
    </w:p>
    <w:p w14:paraId="63C5D5C9">
      <w:r>
        <w:t>但危机，远未解除。</w:t>
      </w:r>
    </w:p>
    <w:p w14:paraId="2005BF1C">
      <w:r>
        <w:t>真正的血战，还在明天。</w:t>
      </w:r>
    </w:p>
    <w:p w14:paraId="2C2B1FB9">
      <w:r>
        <w:t>---</w:t>
      </w:r>
    </w:p>
    <w:p w14:paraId="702B8857">
      <w:r>
        <w:t>夜幕降临。</w:t>
      </w:r>
    </w:p>
    <w:p w14:paraId="7F7A4F0D">
      <w:r>
        <w:t>陆沉回到雪霁殿时，几乎站立不稳。韩灵雪早已等在殿外，一言不发地上前扶住他，将一股精纯温和的灵力输入他体内。</w:t>
      </w:r>
    </w:p>
    <w:p w14:paraId="22B4F940">
      <w:r>
        <w:t>“逞强。”她低声说，语气却无责备。</w:t>
      </w:r>
    </w:p>
    <w:p w14:paraId="2A5932B6">
      <w:r>
        <w:t>“不逞强，第一波我们就守不住。”陆沉靠在她肩上，嗅着她发间清冷的雪松气息，疲惫感涌上，却又觉得无比安心。</w:t>
      </w:r>
    </w:p>
    <w:p w14:paraId="71EF9BC4">
      <w:r>
        <w:t>韩灵雪扶他在廊下坐下，递过温好的参茶。</w:t>
      </w:r>
    </w:p>
    <w:p w14:paraId="62DBF0D6">
      <w:r>
        <w:t>两人并肩望着山下连绵的敌营火光，沉默良久。</w:t>
      </w:r>
    </w:p>
    <w:p w14:paraId="69B88BB9">
      <w:r>
        <w:t>“看到了？”韩灵雪忽然问。</w:t>
      </w:r>
    </w:p>
    <w:p w14:paraId="0E7ED898">
      <w:r>
        <w:t>“嗯。”陆沉知道她问的是什么，“村落……被烧了。他们连平民都不放过。”</w:t>
      </w:r>
    </w:p>
    <w:p w14:paraId="57FD3CC1">
      <w:r>
        <w:t>“皇帝的眼中，没有苍生，只有棋子与障碍。”韩灵雪声音冰冷，“宗门是障碍，平民是随时可以牺牲的棋子。”</w:t>
      </w:r>
    </w:p>
    <w:p w14:paraId="2B0909C9">
      <w:r>
        <w:t>陆沉握紧了茶杯：“所以，必须结束。”</w:t>
      </w:r>
    </w:p>
    <w:p w14:paraId="7FDBA4BB">
      <w:r>
        <w:t>韩灵雪转头看他，月光下，她的侧脸柔美而坚定：“你想怎么做，就怎么做。灵雪宗，我，都会在你身后。”</w:t>
      </w:r>
    </w:p>
    <w:p w14:paraId="1B4A3D8E">
      <w:r>
        <w:t>陆沉心头滚烫，忽然伸手，握住了她放在膝上的手。</w:t>
      </w:r>
    </w:p>
    <w:p w14:paraId="42D5EF2E">
      <w:r>
        <w:t>韩灵雪指尖微颤，却没有抽回。</w:t>
      </w:r>
    </w:p>
    <w:p w14:paraId="054A4647">
      <w:r>
        <w:t>“等这一切结束……”陆沉看着她，眸光在夜色中亮得惊人，“师尊，我想……”</w:t>
      </w:r>
    </w:p>
    <w:p w14:paraId="41A701EA">
      <w:r>
        <w:t>话未说完，山下敌营忽然响起急促的号角声！</w:t>
      </w:r>
    </w:p>
    <w:p w14:paraId="58E021C5">
      <w:r>
        <w:t>紧接着，灵雪宗警钟再鸣！</w:t>
      </w:r>
    </w:p>
    <w:p w14:paraId="041DBB54">
      <w:r>
        <w:t>“敌袭——！”</w:t>
      </w:r>
    </w:p>
    <w:p w14:paraId="407C2D1E">
      <w:r>
        <w:t>陆沉和韩灵雪同时起身，看向山下。</w:t>
      </w:r>
    </w:p>
    <w:p w14:paraId="0267572D">
      <w:r>
        <w:t>只见敌营中，数十道黑影趁着夜色，悄无声息地贴着山崖，向上攀爬！那些黑影气息阴冷诡异，动作迅捷如猿猴，竟是魔教专门训练用于夜袭攀岩的“鬼影卫”！</w:t>
      </w:r>
    </w:p>
    <w:p w14:paraId="0A81D050">
      <w:r>
        <w:t>夜战，开始了。</w:t>
      </w:r>
    </w:p>
    <w:p w14:paraId="13C60CE1">
      <w:r>
        <w:t>陆沉深吸一口气，压下所有疲惫与柔情，眼中再次燃起战意。</w:t>
      </w:r>
    </w:p>
    <w:p w14:paraId="28E8D5AB">
      <w:r>
        <w:t>“师尊，我去处理。”</w:t>
      </w:r>
    </w:p>
    <w:p w14:paraId="695E607D">
      <w:r>
        <w:t>“小心。”韩灵雪点头，指尖微动，凝霜剑已悄然出鞘半寸，“东侧悬崖交给我。”</w:t>
      </w:r>
    </w:p>
    <w:p w14:paraId="097782C8">
      <w:r>
        <w:t>两人对视一眼，无需多言，同时化作两道流光，射向不同的方向。</w:t>
      </w:r>
    </w:p>
    <w:p w14:paraId="2B85BDF5">
      <w:r>
        <w:t>雪峰之上，喊杀声再起。</w:t>
      </w:r>
    </w:p>
    <w:p w14:paraId="5CC61C83">
      <w:r>
        <w:t>天下苍生的战火，已彻底点燃。</w:t>
      </w:r>
    </w:p>
    <w:p w14:paraId="3BC91435">
      <w:r>
        <w:t>而这，仅仅是第四卷漫长血战的开端。</w:t>
      </w:r>
    </w:p>
    <w:p w14:paraId="109852D4">
      <w:r>
        <w:t>---</w:t>
      </w:r>
    </w:p>
    <w:p w14:paraId="77719105">
      <w:pPr>
        <w:pStyle w:val="4"/>
      </w:pPr>
      <w:r>
        <w:t>激战雪峰</w:t>
      </w:r>
    </w:p>
    <w:p w14:paraId="7C81223A">
      <w:r>
        <w:t># 激战雪峰</w:t>
      </w:r>
    </w:p>
    <w:p w14:paraId="4AB823EE">
      <w:r>
        <w:t>夜色在厮杀中褪去，黎明前最深的黑暗笼罩雪峰。</w:t>
      </w:r>
    </w:p>
    <w:p w14:paraId="426E97DE">
      <w:r>
        <w:t>陆沉浑身浴血，剑下已倒下十七名“鬼影卫”。这些魔教精锐擅长隐匿暗杀，却在他的“雪影无形”改良剑法下无所遁形——融合炎阳之气的冰针专破阴邪护体真气，中者经脉瞬间灼寒交错，丧失战力。</w:t>
      </w:r>
    </w:p>
    <w:p w14:paraId="64A53AD7">
      <w:r>
        <w:t>东侧悬崖处，一道冰蓝剑光如月华倾泻，韩灵雪飘然而立，脚下横七竖八倒着二十余具黑衣尸体。凝霜剑不沾血，她的气息却比昨夜急促三分。</w:t>
      </w:r>
    </w:p>
    <w:p w14:paraId="176CEF50">
      <w:r>
        <w:t>“回防主峰！”陆沉清啸一声，残余的雪影卫迅速聚拢。</w:t>
      </w:r>
    </w:p>
    <w:p w14:paraId="32B995C9">
      <w:r>
        <w:t>两人退回护山大阵内时，天边已泛起鱼肚白。</w:t>
      </w:r>
    </w:p>
    <w:p w14:paraId="6E7AF774">
      <w:r>
        <w:t>短暂休整不过一个时辰。</w:t>
      </w:r>
    </w:p>
    <w:p w14:paraId="46BF8780">
      <w:r>
        <w:t>“报——！”值守弟子踉跄冲入议事堂，“敌军主力开始移动！方向……正对雪峰灵脉核心入口！”</w:t>
      </w:r>
    </w:p>
    <w:p w14:paraId="15766418">
      <w:r>
        <w:t>陆沉与韩灵雪同时起身。</w:t>
      </w:r>
    </w:p>
    <w:p w14:paraId="7760021B">
      <w:r>
        <w:t>该来的，终究来了。</w:t>
      </w:r>
    </w:p>
    <w:p w14:paraId="4DB3899D">
      <w:r>
        <w:t>---</w:t>
      </w:r>
    </w:p>
    <w:p w14:paraId="5F6F8588">
      <w:r>
        <w:t>晨光刺破云层时，朝廷与魔教联军已在主峰正面集结完毕。</w:t>
      </w:r>
    </w:p>
    <w:p w14:paraId="165190CA">
      <w:r>
        <w:t>不同于昨日的试探性进攻，今日阵型截然不同——八百铁卫分作三队，每队前方都有十名手持特制破阵锥的黑甲力士；五百魔教教徒散布两侧山脊，隐隐形成合围；最令人心悸的是阵中那三辆通体漆黑、刻满血色符文的巨车。</w:t>
      </w:r>
    </w:p>
    <w:p w14:paraId="0F49228D">
      <w:r>
        <w:t>“那是……”执法长老李青云脸色发白，“破灵弩车！专毁灵脉节点！”</w:t>
      </w:r>
    </w:p>
    <w:p w14:paraId="6A779261">
      <w:r>
        <w:t>韩灵雪眸光冰寒：“他们不仅要灭宗，还要彻底毁掉雪峰灵脉根基。”</w:t>
      </w:r>
    </w:p>
    <w:p w14:paraId="053EF87E">
      <w:r>
        <w:t>陆沉深吸一口气，握紧手中长剑。剑身隐有金红微光流转，那是龙魂剑诀残余的气息。</w:t>
      </w:r>
    </w:p>
    <w:p w14:paraId="0D57C4D0">
      <w:r>
        <w:t>“师尊，”他忽然转头，看向韩灵雪，“今日之战，请将正面指挥权交予我。”</w:t>
      </w:r>
    </w:p>
    <w:p w14:paraId="2633FD27">
      <w:r>
        <w:t>韩灵雪凝视他片刻，缓缓点头：“好。”</w:t>
      </w:r>
    </w:p>
    <w:p w14:paraId="7665DCFD">
      <w:r>
        <w:t>“诸弟子听令！”陆沉声音传遍山门，“李长老率阵法师死守灵脉核心入口，不得后退半步！林虎领第一队驻守东侧山脊，陈枫领第二队守西侧！其余内门弟子随我——正面迎敌！”</w:t>
      </w:r>
    </w:p>
    <w:p w14:paraId="6FBCCA79">
      <w:r>
        <w:t>“得令！”</w:t>
      </w:r>
    </w:p>
    <w:p w14:paraId="082470F2">
      <w:r>
        <w:t>战鼓擂响。</w:t>
      </w:r>
    </w:p>
    <w:p w14:paraId="498672C3">
      <w:r>
        <w:t>敌军开始推进。</w:t>
      </w:r>
    </w:p>
    <w:p w14:paraId="6F827EFE">
      <w:r>
        <w:t>三百步，两百步，一百步——</w:t>
      </w:r>
    </w:p>
    <w:p w14:paraId="31C0B0C9">
      <w:r>
        <w:t>“放箭！”</w:t>
      </w:r>
    </w:p>
    <w:p w14:paraId="0660668E">
      <w:r>
        <w:t>铁卫弩箭如蝗虫般袭来，但这一次，灵雪宗弟子早有准备。陆沉昨夜紧急传授的“冰盾阵”迅速展开，数十面灵力凝成的冰盾在空中结阵，挡下大半箭雨。</w:t>
      </w:r>
    </w:p>
    <w:p w14:paraId="1C2D8A34">
      <w:r>
        <w:t>然而真正的杀招在后面。</w:t>
      </w:r>
    </w:p>
    <w:p w14:paraId="16DD4EE7">
      <w:r>
        <w:t>三辆破灵弩车缓缓调转方向，漆黑弩箭上血色符文开始亮起——那是对灵脉特攻的蚀灵符！</w:t>
      </w:r>
    </w:p>
    <w:p w14:paraId="4542CC87">
      <w:r>
        <w:t>“不能让它发射！”陆沉厉喝一声，身形如电射出！</w:t>
      </w:r>
    </w:p>
    <w:p w14:paraId="532837C2">
      <w:r>
        <w:t>几乎同时，魔教阵中三道黑影腾空而起，赫然是三位筑基期护法！其中一人正是昨日发声的枯瘦老者，另外两人一男一女，气息皆阴冷诡异。</w:t>
      </w:r>
    </w:p>
    <w:p w14:paraId="5AF92932">
      <w:r>
        <w:t>“小子，昨日之威，今日可还能再现？”枯瘦老者桀桀怪笑，手中骨杖挥舞，三道灰气如毒蛇缠向陆沉。</w:t>
      </w:r>
    </w:p>
    <w:p w14:paraId="11D36955">
      <w:r>
        <w:t>陆沉不避不让，长剑划出玄奥轨迹。</w:t>
      </w:r>
    </w:p>
    <w:p w14:paraId="70E64F2D">
      <w:r>
        <w:t>不是龙魂剑诀。</w:t>
      </w:r>
    </w:p>
    <w:p w14:paraId="4EF61A7F">
      <w:r>
        <w:t>而是融合后的新剑法——以“雪落无痕”的飘逸为形，以龙魂剑诀的霸烈为意！</w:t>
      </w:r>
    </w:p>
    <w:p w14:paraId="65A3C42B">
      <w:r>
        <w:t>“霜龙吟！”</w:t>
      </w:r>
    </w:p>
    <w:p w14:paraId="6F959D65">
      <w:r>
        <w:t>剑光化作一道金红交织的龙形虚影，虽不及昨日“龙抬头”那般磅礴，却更加凝练灵动！龙影过处，灰气寸寸崩碎，余势不减直冲枯瘦老者！</w:t>
      </w:r>
    </w:p>
    <w:p w14:paraId="54A5DA4C">
      <w:r>
        <w:t>老者脸色微变，骨杖急挡——</w:t>
      </w:r>
    </w:p>
    <w:p w14:paraId="7535E4AE">
      <w:r>
        <w:t>轰！</w:t>
      </w:r>
    </w:p>
    <w:p w14:paraId="733C93D3">
      <w:r>
        <w:t>气浪炸开，老者连退七步，袖口崩裂。</w:t>
      </w:r>
    </w:p>
    <w:p w14:paraId="45D2CC27">
      <w:r>
        <w:t>而陆沉已借反震之力折返，剑光分化九道，袭向最近的一辆破灵弩车！</w:t>
      </w:r>
    </w:p>
    <w:p w14:paraId="05ACA7DA">
      <w:r>
        <w:t>“拦住他！”周文远在阵后怒吼。</w:t>
      </w:r>
    </w:p>
    <w:p w14:paraId="17065340">
      <w:r>
        <w:t>铁卫盾阵竖起，但陆沉剑光如游鱼，竟从盾阵缝隙一穿而过！剑尖点在弩车核心符文处——</w:t>
      </w:r>
    </w:p>
    <w:p w14:paraId="24B6FE90">
      <w:r>
        <w:t>咔嚓！</w:t>
      </w:r>
    </w:p>
    <w:p w14:paraId="593FC664">
      <w:r>
        <w:t>血色符文应声碎裂！</w:t>
      </w:r>
    </w:p>
    <w:p w14:paraId="512F4EC9">
      <w:r>
        <w:t>一辆破灵弩车，废！</w:t>
      </w:r>
    </w:p>
    <w:p w14:paraId="495A2D39">
      <w:r>
        <w:t>“好剑法！”西侧山脊上，陈枫忍不住喝彩。</w:t>
      </w:r>
    </w:p>
    <w:p w14:paraId="0DD846B1">
      <w:r>
        <w:t>但代价很快到来。</w:t>
      </w:r>
    </w:p>
    <w:p w14:paraId="1AB62F70">
      <w:r>
        <w:t>另外两位魔教护法已包抄而至。那女子十指指甲暴涨三尺，泛着幽蓝毒光；男子则祭出一面黑幡，幡中涌出无数怨魂尖啸！</w:t>
      </w:r>
    </w:p>
    <w:p w14:paraId="23A84900">
      <w:r>
        <w:t>陆沉陷入围攻。</w:t>
      </w:r>
    </w:p>
    <w:p w14:paraId="57BB374E">
      <w:r>
        <w:t>更要命的是，剩余两辆破灵弩车已完成充能，血色弩箭对准的——正是灵脉核心入口！</w:t>
      </w:r>
    </w:p>
    <w:p w14:paraId="4CE41DDC">
      <w:r>
        <w:t>“发射！”周文远挥手下令。</w:t>
      </w:r>
    </w:p>
    <w:p w14:paraId="55F399FE">
      <w:r>
        <w:t>嗡——</w:t>
      </w:r>
    </w:p>
    <w:p w14:paraId="126D64E6">
      <w:r>
        <w:t>两道血色光柱撕裂空气，所过之处草木枯萎、岩石崩解！</w:t>
      </w:r>
    </w:p>
    <w:p w14:paraId="35851F40">
      <w:r>
        <w:t>“挡住！”李青云目眦欲裂，率众阵法师全力催动防护大阵。</w:t>
      </w:r>
    </w:p>
    <w:p w14:paraId="05F5BDAA">
      <w:r>
        <w:t>光柱撞上阵壁。</w:t>
      </w:r>
    </w:p>
    <w:p w14:paraId="4795C1F8">
      <w:r>
        <w:t>僵持三息。</w:t>
      </w:r>
    </w:p>
    <w:p w14:paraId="1665C532">
      <w:r>
        <w:t>然后——</w:t>
      </w:r>
    </w:p>
    <w:p w14:paraId="6E3F1D32">
      <w:r>
        <w:t>砰！</w:t>
      </w:r>
    </w:p>
    <w:p w14:paraId="2089F6A3">
      <w:r>
        <w:t>阵壁出现裂纹！</w:t>
      </w:r>
    </w:p>
    <w:p w14:paraId="3995F3DF">
      <w:r>
        <w:t>第二道光柱接踵而至！</w:t>
      </w:r>
    </w:p>
    <w:p w14:paraId="1035350A">
      <w:r>
        <w:t>“撑住啊！”一名年轻阵法师七窍溢血，仍疯狂输出灵力。</w:t>
      </w:r>
    </w:p>
    <w:p w14:paraId="6134E526">
      <w:r>
        <w:t>裂纹扩散。</w:t>
      </w:r>
    </w:p>
    <w:p w14:paraId="0ED3829B">
      <w:r>
        <w:t>第三辆弩车，正在充能。</w:t>
      </w:r>
    </w:p>
    <w:p w14:paraId="2221899D">
      <w:r>
        <w:t>陆沉眼角余光瞥见这一幕，心头一紧。他咬牙硬抗女子一爪，左臂顿时划开五道深可见骨的血痕，毒气侵入！但他借这一爪之力，身形诡异折转，竟从两人围攻中脱出半丈空隙！</w:t>
      </w:r>
    </w:p>
    <w:p w14:paraId="530EA492">
      <w:r>
        <w:t>“雪影·千针！”</w:t>
      </w:r>
    </w:p>
    <w:p w14:paraId="65814916">
      <w:r>
        <w:t>长剑震颤，百道融合炎阳之气的冰针如暴雨倾泻！这一招不求杀敌，只求阻滞！</w:t>
      </w:r>
    </w:p>
    <w:p w14:paraId="29286214">
      <w:r>
        <w:t>两位护法果然身形一顿。</w:t>
      </w:r>
    </w:p>
    <w:p w14:paraId="08C800F9">
      <w:r>
        <w:t>就这一顿，陆沉已扑向第三辆弩车！</w:t>
      </w:r>
    </w:p>
    <w:p w14:paraId="5ACD476A">
      <w:r>
        <w:t>“休想！”枯瘦老者骨杖掷出，化作一条灰蟒拦截！</w:t>
      </w:r>
    </w:p>
    <w:p w14:paraId="423254CD">
      <w:r>
        <w:t>千钧一发！</w:t>
      </w:r>
    </w:p>
    <w:p w14:paraId="1322A2D1">
      <w:r>
        <w:t>东侧山脊忽然射来一道土黄色刀光——是林虎！他竟不顾防守职责，拼死劈出一刀，正斩在灰蟒七寸！</w:t>
      </w:r>
    </w:p>
    <w:p w14:paraId="66260BFC">
      <w:r>
        <w:t>灰蟒溃散。</w:t>
      </w:r>
    </w:p>
    <w:p w14:paraId="33A025FE">
      <w:r>
        <w:t>陆沉剑至！</w:t>
      </w:r>
    </w:p>
    <w:p w14:paraId="363A63F5">
      <w:r>
        <w:t>第二辆破灵弩车，碎！</w:t>
      </w:r>
    </w:p>
    <w:p w14:paraId="6A93B873">
      <w:r>
        <w:t>但此时，灵脉入口的防护大阵已岌岌可危。最后那道光柱持续冲击，阵法师接连吐血倒地。</w:t>
      </w:r>
    </w:p>
    <w:p w14:paraId="68397B7E">
      <w:r>
        <w:t>“李长老！”一名弟子惊呼。</w:t>
      </w:r>
    </w:p>
    <w:p w14:paraId="2FE1D8E5">
      <w:r>
        <w:t>只见李青云挡在最前，双手抵住阵眼，浑身灵力疯狂燃烧，竟是在透支本源硬撑！他白发飞扬，老迈身躯在光柱冲击下剧烈颤抖，却一步不退。</w:t>
      </w:r>
    </w:p>
    <w:p w14:paraId="17ED1530">
      <w:r>
        <w:t>“灵雪宗……不能灭！”老人嘶吼。</w:t>
      </w:r>
    </w:p>
    <w:p w14:paraId="5B120B98">
      <w:r>
        <w:t>陆沉眼眶一热。</w:t>
      </w:r>
    </w:p>
    <w:p w14:paraId="6A182F0F">
      <w:r>
        <w:t>他想要回援，可三位护法已重新合围。更糟的是，周文远亲率两百铁卫精锐，开始强攻入口！</w:t>
      </w:r>
    </w:p>
    <w:p w14:paraId="5A803E7B">
      <w:r>
        <w:t>血战进入白热化。</w:t>
      </w:r>
    </w:p>
    <w:p w14:paraId="208E480A">
      <w:r>
        <w:t>西侧山脊，陈枫队与魔教徒厮杀惨烈，不断有弟子坠落山崖。</w:t>
      </w:r>
    </w:p>
    <w:p w14:paraId="68B650EB">
      <w:r>
        <w:t>东侧，林虎队虽击退第一波攻势，却也被牢牢牵制。</w:t>
      </w:r>
    </w:p>
    <w:p w14:paraId="4F3F9602">
      <w:r>
        <w:t>正面，陆沉独战三护法，左臂毒伤发作，动作渐滞。</w:t>
      </w:r>
    </w:p>
    <w:p w14:paraId="6CD4AE80">
      <w:r>
        <w:t>而灵脉入口处，阵壁裂纹已如蛛网。</w:t>
      </w:r>
    </w:p>
    <w:p w14:paraId="56EE35D6">
      <w:r>
        <w:t>“破！”周文远一剑斩在阵眼。</w:t>
      </w:r>
    </w:p>
    <w:p w14:paraId="239375F2">
      <w:r>
        <w:t>轰——！</w:t>
      </w:r>
    </w:p>
    <w:p w14:paraId="694A79BA">
      <w:r>
        <w:t>防护大阵，崩碎！</w:t>
      </w:r>
    </w:p>
    <w:p w14:paraId="1A7C406C">
      <w:r>
        <w:t>李青云吐血倒飞，重重撞在岩壁上，气息萎靡。</w:t>
      </w:r>
    </w:p>
    <w:p w14:paraId="36409E98">
      <w:r>
        <w:t>铁卫如潮水涌向洞口。</w:t>
      </w:r>
    </w:p>
    <w:p w14:paraId="006C8F76">
      <w:r>
        <w:t>“完了吗……”有弟子绝望低语。</w:t>
      </w:r>
    </w:p>
    <w:p w14:paraId="1AA90844">
      <w:r>
        <w:t>就在此时。</w:t>
      </w:r>
    </w:p>
    <w:p w14:paraId="5F5FBF89">
      <w:r>
        <w:t>一道冰蓝身影，如雪鹤掠空，飘然落在洞口前。</w:t>
      </w:r>
    </w:p>
    <w:p w14:paraId="68EC9200">
      <w:r>
        <w:t>韩灵雪。</w:t>
      </w:r>
    </w:p>
    <w:p w14:paraId="0FEC1D4D">
      <w:r>
        <w:t>她一直未动，就是在等这一刻——等敌军主力完全暴露在灵脉入口这狭窄地带。</w:t>
      </w:r>
    </w:p>
    <w:p w14:paraId="420EB417">
      <w:r>
        <w:t>凝霜剑缓缓抬起。</w:t>
      </w:r>
    </w:p>
    <w:p w14:paraId="73F6B46A">
      <w:r>
        <w:t>“雪葬。”</w:t>
      </w:r>
    </w:p>
    <w:p w14:paraId="5BFFF793">
      <w:r>
        <w:t>声音清冷，却传遍战场。</w:t>
      </w:r>
    </w:p>
    <w:p w14:paraId="6C719B9C">
      <w:r>
        <w:t>下一刻，以她为中心，方圆三十丈内——飘雪了。</w:t>
      </w:r>
    </w:p>
    <w:p w14:paraId="4A8B1996">
      <w:r>
        <w:t>不是自然雪。</w:t>
      </w:r>
    </w:p>
    <w:p w14:paraId="233952C7">
      <w:r>
        <w:t>是剑气所化的，每一片都锋利如刀的剑雪！</w:t>
      </w:r>
    </w:p>
    <w:p w14:paraId="0354328E">
      <w:r>
        <w:t>冲在最前的五十名铁卫，瞬间被雪花笼罩。他们愕然低头，发现铠甲无声碎裂，肌肤上浮现无数细密血线。</w:t>
      </w:r>
    </w:p>
    <w:p w14:paraId="76077F05">
      <w:r>
        <w:t>然后，整个人如积木般垮塌，化作一地血肉碎块。</w:t>
      </w:r>
    </w:p>
    <w:p w14:paraId="060DB570">
      <w:r>
        <w:t>一剑，葬五十精锐！</w:t>
      </w:r>
    </w:p>
    <w:p w14:paraId="32E795AF">
      <w:r>
        <w:t>周文远骇然后退。</w:t>
      </w:r>
    </w:p>
    <w:p w14:paraId="02B35B43">
      <w:r>
        <w:t>三位魔教护法也脸色剧变：“这女人……隐藏了实力！”</w:t>
      </w:r>
    </w:p>
    <w:p w14:paraId="77A23CD6">
      <w:r>
        <w:t>韩灵雪持剑而立，衣袂飘飘如仙。但陆沉看得分明——她握剑的手在微颤，脸色比雪更白。</w:t>
      </w:r>
    </w:p>
    <w:p w14:paraId="08CB242E">
      <w:r>
        <w:t>这一剑，消耗极大。</w:t>
      </w:r>
    </w:p>
    <w:p w14:paraId="160CA7AA">
      <w:r>
        <w:t>“师尊……”陆沉心头一紧。</w:t>
      </w:r>
    </w:p>
    <w:p w14:paraId="1F0F7A78">
      <w:r>
        <w:t>枯瘦老者眼中闪过狠色：“她已是强弩之末！先杀她！”</w:t>
      </w:r>
    </w:p>
    <w:p w14:paraId="23780CF9">
      <w:r>
        <w:t>三人竟舍了陆沉，齐齐扑向韩灵雪！</w:t>
      </w:r>
    </w:p>
    <w:p w14:paraId="547AF1EB">
      <w:r>
        <w:t>“休想！”陆沉疾追，可毒伤发作，速度慢了半分。</w:t>
      </w:r>
    </w:p>
    <w:p w14:paraId="2140C696">
      <w:r>
        <w:t>眼见三道攻击将至——</w:t>
      </w:r>
    </w:p>
    <w:p w14:paraId="0B7B05DA">
      <w:r>
        <w:t>韩灵雪却忽然转身，不是迎敌，而是看向陆沉身后，清眸骤缩：“小心！”</w:t>
      </w:r>
    </w:p>
    <w:p w14:paraId="7B1B39EA">
      <w:r>
        <w:t>陆沉一怔。</w:t>
      </w:r>
    </w:p>
    <w:p w14:paraId="6D712BC9">
      <w:r>
        <w:t>背后杀机爆起！</w:t>
      </w:r>
    </w:p>
    <w:p w14:paraId="3EC1D20B">
      <w:r>
        <w:t>竟还有第四位魔教护法——一直潜伏在影子中，等的就是陆沉分心这一刻！此人双手各持一柄漆黑短刺，直刺陆沉后心！刺尖幽光吞吐，分明淬了剧毒！</w:t>
      </w:r>
    </w:p>
    <w:p w14:paraId="4F767A2E">
      <w:r>
        <w:t>太快！太近！</w:t>
      </w:r>
    </w:p>
    <w:p w14:paraId="5B59DF62">
      <w:r>
        <w:t>陆沉根本来不及转身！</w:t>
      </w:r>
    </w:p>
    <w:p w14:paraId="4ADD668E">
      <w:r>
        <w:t>电光石火间。</w:t>
      </w:r>
    </w:p>
    <w:p w14:paraId="11BFECB6">
      <w:r>
        <w:t>一道冰蓝身影，以不可思议的速度横移而来，挡在他身后。</w:t>
      </w:r>
    </w:p>
    <w:p w14:paraId="1A2AD81A">
      <w:r>
        <w:t>是韩灵雪。</w:t>
      </w:r>
    </w:p>
    <w:p w14:paraId="4E5ED6BC">
      <w:r>
        <w:t>她竟用瞬息移动的秘法，硬生生替陆沉挡了这一击！</w:t>
      </w:r>
    </w:p>
    <w:p w14:paraId="27B8EE42">
      <w:r>
        <w:t>噗嗤！</w:t>
      </w:r>
    </w:p>
    <w:p w14:paraId="08D8D640">
      <w:r>
        <w:t>两柄短刺，深深没入她左肩。</w:t>
      </w:r>
    </w:p>
    <w:p w14:paraId="7D8E37E9">
      <w:r>
        <w:t>血，瞬间染红素白衣衫。</w:t>
      </w:r>
    </w:p>
    <w:p w14:paraId="713A3F0E">
      <w:r>
        <w:t>时间仿佛静止。</w:t>
      </w:r>
    </w:p>
    <w:p w14:paraId="3239A1A4">
      <w:r>
        <w:t>陆沉看着那抹刺目的红，看着师尊微微蹙起的眉，看着她回头投来的、带着一丝释然的眼神——</w:t>
      </w:r>
    </w:p>
    <w:p w14:paraId="7129A982">
      <w:r>
        <w:t>“师尊！！！”</w:t>
      </w:r>
    </w:p>
    <w:p w14:paraId="3D6E4B7D">
      <w:r>
        <w:t>狂暴的杀意，如火山喷发，从陆沉体内冲天而起！</w:t>
      </w:r>
    </w:p>
    <w:p w14:paraId="6807EBFA">
      <w:r>
        <w:t>金红龙影不再隐于剑身，而是透体而出，缠绕全身！他双目泛起赤金之色，左臂毒伤被沸腾的血脉之力生生逼出，黑血飚射！</w:t>
      </w:r>
    </w:p>
    <w:p w14:paraId="04797CB4">
      <w:r>
        <w:t>“你们——都该死！！！”</w:t>
      </w:r>
    </w:p>
    <w:p w14:paraId="0261046E">
      <w:r>
        <w:t>龙魂剑诀第二式——龙怒涛！</w:t>
      </w:r>
    </w:p>
    <w:p w14:paraId="79AFF3E0">
      <w:r>
        <w:t>这一式，他本未完全掌握，此刻在暴怒与悲愤催动下，强行施展！</w:t>
      </w:r>
    </w:p>
    <w:p w14:paraId="0B4E3DCF">
      <w:r>
        <w:t>剑出，龙吟震九霄！</w:t>
      </w:r>
    </w:p>
    <w:p w14:paraId="77928B4D">
      <w:r>
        <w:t>金红剑气不再化形，而是化作汹涌怒涛，以陆沉为中心向四周席卷！那偷袭的第四护法首当其冲，连惨叫都未发出，便在剑涛中湮灭成灰！</w:t>
      </w:r>
    </w:p>
    <w:p w14:paraId="36672915">
      <w:r>
        <w:t>枯瘦老者三人骇然急退，却仍被剑涛边缘扫中，齐齐喷血倒飞！</w:t>
      </w:r>
    </w:p>
    <w:p w14:paraId="325BE49E">
      <w:r>
        <w:t>周文远更是不堪，被气浪掀翻数十丈，铁卫阵型大乱！</w:t>
      </w:r>
    </w:p>
    <w:p w14:paraId="619E6B11">
      <w:r>
        <w:t>一剑之威，竟恐怖如斯！</w:t>
      </w:r>
    </w:p>
    <w:p w14:paraId="73B4EBC0">
      <w:r>
        <w:t>但陆沉看都不看他们。</w:t>
      </w:r>
    </w:p>
    <w:p w14:paraId="71E8BB60">
      <w:r>
        <w:t>他收剑转身，颤抖着手扶住摇摇欲坠的韩灵雪。</w:t>
      </w:r>
    </w:p>
    <w:p w14:paraId="4873BD5B">
      <w:r>
        <w:t>“师尊……你……”声音哽咽。</w:t>
      </w:r>
    </w:p>
    <w:p w14:paraId="3C14D930">
      <w:r>
        <w:t>韩灵雪脸色苍白如纸，却勉强勾起一丝笑意：“没事……刺偏了……未伤要害……”</w:t>
      </w:r>
    </w:p>
    <w:p w14:paraId="7B4BA1BA">
      <w:r>
        <w:t>话未说完，咳出一口黑血。</w:t>
      </w:r>
    </w:p>
    <w:p w14:paraId="62382685">
      <w:r>
        <w:t>刺上有毒！</w:t>
      </w:r>
    </w:p>
    <w:p w14:paraId="6183C0EA">
      <w:r>
        <w:t>陆沉瞳孔骤缩，一把将她横抱而起，化作流光射向雪霁殿。</w:t>
      </w:r>
    </w:p>
    <w:p w14:paraId="254B54EA">
      <w:r>
        <w:t>“林虎！陈枫！收拢防线，死守待援！”</w:t>
      </w:r>
    </w:p>
    <w:p w14:paraId="4C06B0F9">
      <w:r>
        <w:t>吼声回荡间，人已消失。</w:t>
      </w:r>
    </w:p>
    <w:p w14:paraId="427D5E87">
      <w:r>
        <w:t>---</w:t>
      </w:r>
    </w:p>
    <w:p w14:paraId="50073988">
      <w:r>
        <w:t>雪霁殿内室。</w:t>
      </w:r>
    </w:p>
    <w:p w14:paraId="5C0AD5F2">
      <w:r>
        <w:t>陆沉将韩灵雪轻放在榻上，双手疾点她周身大穴封住毒气，然后毫不犹豫撕开她左肩衣衫。</w:t>
      </w:r>
    </w:p>
    <w:p w14:paraId="2C2EAB64">
      <w:r>
        <w:t>伤口周围已泛起诡谲的紫黑色，毒素正迅速蔓延。</w:t>
      </w:r>
    </w:p>
    <w:p w14:paraId="288A638D">
      <w:r>
        <w:t>“是‘蚀心散’……”韩灵雪气息微弱，“魔教……独门剧毒……”</w:t>
      </w:r>
    </w:p>
    <w:p w14:paraId="3BC495E0">
      <w:r>
        <w:t>“别说话。”陆沉声音沙哑，从怀中掏出下山时备着的所有解毒丹，却无一能解此毒。</w:t>
      </w:r>
    </w:p>
    <w:p w14:paraId="607C61D7">
      <w:r>
        <w:t>他咬牙，忽然划破自己手腕。</w:t>
      </w:r>
    </w:p>
    <w:p w14:paraId="078EFFC0">
      <w:r>
        <w:t>“你做什么！”韩灵雪惊道。</w:t>
      </w:r>
    </w:p>
    <w:p w14:paraId="7371C20C">
      <w:r>
        <w:t>“我的血脉……或许有用。”陆沉将涌出的鲜血滴在她伤口处。</w:t>
      </w:r>
    </w:p>
    <w:p w14:paraId="13292F7C">
      <w:r>
        <w:t>奇异的一幕发生了——金红色的血液触及紫黑毒血，竟如沸水浇雪，滋滋作响间毒素开始消退！</w:t>
      </w:r>
    </w:p>
    <w:p w14:paraId="7932102F">
      <w:r>
        <w:t>炎阳血脉，至阳至刚，万邪辟易！</w:t>
      </w:r>
    </w:p>
    <w:p w14:paraId="6250A9A9">
      <w:r>
        <w:t>但解毒速度太慢。照此下去，未等毒清，韩灵雪先会失血过多。</w:t>
      </w:r>
    </w:p>
    <w:p w14:paraId="61E8D9FD">
      <w:r>
        <w:t>陆沉眼神一狠，俯身直接以口吮吸伤口毒血！</w:t>
      </w:r>
    </w:p>
    <w:p w14:paraId="383CAACB">
      <w:r>
        <w:t>“陆沉！不可！你也会中毒！”韩灵雪挣扎。</w:t>
      </w:r>
    </w:p>
    <w:p w14:paraId="24CD77BB">
      <w:r>
        <w:t>“别动。”陆沉按住她，一口口吸出毒血吐在一旁，额间很快渗出冷汗——纵然血脉特殊，蚀心散的剧毒仍让他唇舌发麻。</w:t>
      </w:r>
    </w:p>
    <w:p w14:paraId="046CD266">
      <w:r>
        <w:t>但他不停。</w:t>
      </w:r>
    </w:p>
    <w:p w14:paraId="281C95E1">
      <w:r>
        <w:t>仿佛过了很久，又仿佛只是一瞬。</w:t>
      </w:r>
    </w:p>
    <w:p w14:paraId="0F64D648">
      <w:r>
        <w:t>当伤口流出鲜红的血，陆沉才松了口气，虚弱地坐倒在地，嘴唇已泛青紫。</w:t>
      </w:r>
    </w:p>
    <w:p w14:paraId="0E6AD208">
      <w:r>
        <w:t>韩灵雪怔怔看着他，眸中水光氤氲。</w:t>
      </w:r>
    </w:p>
    <w:p w14:paraId="086CB26B">
      <w:r>
        <w:t>她挣扎起身，不顾左肩伤痛，伸手抚上他的脸：“傻子……”</w:t>
      </w:r>
    </w:p>
    <w:p w14:paraId="7523B95E">
      <w:r>
        <w:t>“你才是傻子。”陆沉抓住她的手，贴在自己脸颊，“谁让你挡的……谁准你挡的……”</w:t>
      </w:r>
    </w:p>
    <w:p w14:paraId="42B9CCBD">
      <w:r>
        <w:t>声音颤抖，带着后怕与滔天怒意。</w:t>
      </w:r>
    </w:p>
    <w:p w14:paraId="5557B0AB">
      <w:r>
        <w:t>韩灵雪却轻轻笑了，笑容苍白却温柔：“因为……你若有事，我绝不独活。”</w:t>
      </w:r>
    </w:p>
    <w:p w14:paraId="77BE1192">
      <w:r>
        <w:t>话音落，两人俱是一静。</w:t>
      </w:r>
    </w:p>
    <w:p w14:paraId="044C5BCB">
      <w:r>
        <w:t>这句话，终于将那层薄如蝉翼的窗户纸，彻底捅破。</w:t>
      </w:r>
    </w:p>
    <w:p w14:paraId="65C251CF">
      <w:r>
        <w:t>陆沉眼眶一热，猛地将她拥入怀中，动作却轻柔至极，小心避开她伤口。</w:t>
      </w:r>
    </w:p>
    <w:p w14:paraId="570124A1">
      <w:r>
        <w:t>“师尊……”他低声唤，不再是徒弟对师父的称呼，而是男子对心爱之人的呢喃。</w:t>
      </w:r>
    </w:p>
    <w:p w14:paraId="2E81BE16">
      <w:r>
        <w:t>韩灵雪没有应，却也没有推开。</w:t>
      </w:r>
    </w:p>
    <w:p w14:paraId="5468009A">
      <w:r>
        <w:t>她静静倚在他怀里，听着他急促的心跳，感受着他胸膛的温暖，忽然觉得——那些宗门规矩、师徒伦常，在生死面前，竟如此微不足道。</w:t>
      </w:r>
    </w:p>
    <w:p w14:paraId="369E50DE">
      <w:r>
        <w:t>“等这一切结束……”陆沉在她耳边郑重立誓，“我定娶你为妻，护你一世安宁。”</w:t>
      </w:r>
    </w:p>
    <w:p w14:paraId="0E89E9D4">
      <w:r>
        <w:t>韩灵雪睫毛轻颤，良久，轻轻“嗯”了一声。</w:t>
      </w:r>
    </w:p>
    <w:p w14:paraId="79479C85">
      <w:r>
        <w:t>这一声，胜过千言万语。</w:t>
      </w:r>
    </w:p>
    <w:p w14:paraId="180AFFEF">
      <w:r>
        <w:t>---</w:t>
      </w:r>
    </w:p>
    <w:p w14:paraId="2B75436E">
      <w:r>
        <w:t>一个时辰后。</w:t>
      </w:r>
    </w:p>
    <w:p w14:paraId="03B65AAC">
      <w:r>
        <w:t>陆沉压制住体内残余毒素，走出内室。</w:t>
      </w:r>
    </w:p>
    <w:p w14:paraId="01DB152D">
      <w:r>
        <w:t>殿外，林虎、陈枫、以及勉强恢复的李青云等人齐聚，个个带伤，却眼神炽热。</w:t>
      </w:r>
    </w:p>
    <w:p w14:paraId="4CCB0D34">
      <w:r>
        <w:t>“护法执事！”众人抱拳。</w:t>
      </w:r>
    </w:p>
    <w:p w14:paraId="4AE6A6CD">
      <w:r>
        <w:t>陆沉目光扫过——三百内门弟子，如今只剩一百七十余人。西侧山脊陈枫队伤亡最重，折损过半。阵法师一脉，三位长老殒命，七位重伤。</w:t>
      </w:r>
    </w:p>
    <w:p w14:paraId="69DC198E">
      <w:r>
        <w:t>惨胜。</w:t>
      </w:r>
    </w:p>
    <w:p w14:paraId="633E928D">
      <w:r>
        <w:t>“敌军呢？”他问。</w:t>
      </w:r>
    </w:p>
    <w:p w14:paraId="061BF8C5">
      <w:r>
        <w:t>“暂退五里。”林虎沉声道，“周文远受伤不轻，魔教四护法折损一人，重伤三人，短期内应无力再组织大规模进攻。”</w:t>
      </w:r>
    </w:p>
    <w:p w14:paraId="5290EB7E">
      <w:r>
        <w:t>陆沉默然点头。</w:t>
      </w:r>
    </w:p>
    <w:p w14:paraId="36336FEC">
      <w:r>
        <w:t>他知道，这只是喘息。</w:t>
      </w:r>
    </w:p>
    <w:p w14:paraId="194EAB1F">
      <w:r>
        <w:t>朝廷与魔教的底蕴，远不止这些。下一次进攻，只会更凶猛。</w:t>
      </w:r>
    </w:p>
    <w:p w14:paraId="7EAC4C0A">
      <w:r>
        <w:t>“护法执事，”李青云忽然开口，老眼含泪，“今日若非你与宗主……灵雪宗已灭。老夫……代表全宗上下，谢过！”</w:t>
      </w:r>
    </w:p>
    <w:p w14:paraId="2F2DBFFD">
      <w:r>
        <w:t>说着竟要跪拜。</w:t>
      </w:r>
    </w:p>
    <w:p w14:paraId="3B9A968A">
      <w:r>
        <w:t>陆沉急忙扶住：“长老言重，陆沉亦是灵雪宗弟子。”</w:t>
      </w:r>
    </w:p>
    <w:p w14:paraId="6E34F928">
      <w:r>
        <w:t>“不，”李青云摇头，环视众人，声音铿锵，“经此一战，全宗上下已明——你不仅是弟子，更是我灵雪宗的魂，是带领我们活下去的希望！”</w:t>
      </w:r>
    </w:p>
    <w:p w14:paraId="5A258848">
      <w:r>
        <w:t>“请护法执事统领全宗！”众人齐声。</w:t>
      </w:r>
    </w:p>
    <w:p w14:paraId="2CFFF607">
      <w:r>
        <w:t>陆沉深吸一口气。</w:t>
      </w:r>
    </w:p>
    <w:p w14:paraId="282322F7">
      <w:r>
        <w:t>他知道，从此刻起，他肩上的担子更重了。</w:t>
      </w:r>
    </w:p>
    <w:p w14:paraId="2D5EAFED">
      <w:r>
        <w:t>不仅是守护师尊，不仅是守护宗门。</w:t>
      </w:r>
    </w:p>
    <w:p w14:paraId="4E27ED15">
      <w:r>
        <w:t>更是要带领这些信任他、愿为他流血拼命的人，杀出一条生路。</w:t>
      </w:r>
    </w:p>
    <w:p w14:paraId="7DD95C9C">
      <w:r>
        <w:t>而要做到这一点，固守雪峰，远远不够。</w:t>
      </w:r>
    </w:p>
    <w:p w14:paraId="7042B24D">
      <w:r>
        <w:t>“传令下去，”陆沉声音渐冷，“全力救治伤员，修复大阵，清点剩余物资。”</w:t>
      </w:r>
    </w:p>
    <w:p w14:paraId="560CFCC6">
      <w:r>
        <w:t>“另，派出最后三支信使，趁夜色突围，前往青云宗、碧水门、铁剑门——不是求援，是传讯。”</w:t>
      </w:r>
    </w:p>
    <w:p w14:paraId="052814EF">
      <w:r>
        <w:t>他看向远方连绵敌营，眼中寒光凛冽。</w:t>
      </w:r>
    </w:p>
    <w:p w14:paraId="015C6D5D">
      <w:r>
        <w:t>“告诉他们：灵雪宗未灭，陆沉未死。”</w:t>
      </w:r>
    </w:p>
    <w:p w14:paraId="0BCEF249">
      <w:r>
        <w:t>“若想北境修行界不绝，若不想沦为朝廷走狗或刀下亡魂——七日内，联军于黑风谷集结。”</w:t>
      </w:r>
    </w:p>
    <w:p w14:paraId="22697A8F">
      <w:r>
        <w:t>“我陆沉，愿为先锋。”</w:t>
      </w:r>
    </w:p>
    <w:p w14:paraId="2601A1F7">
      <w:r>
        <w:t>“与我等——共伐暴政！”</w:t>
      </w:r>
    </w:p>
    <w:p w14:paraId="3387495F">
      <w:r>
        <w:t>众人热血沸腾：“共伐暴政！”</w:t>
      </w:r>
    </w:p>
    <w:p w14:paraId="3CA72667">
      <w:r>
        <w:t>声震雪峰。</w:t>
      </w:r>
    </w:p>
    <w:p w14:paraId="10987D61">
      <w:r>
        <w:t>而内室榻上，韩灵雪听着殿外誓言，苍白的脸上浮现淡淡笑意。</w:t>
      </w:r>
    </w:p>
    <w:p w14:paraId="680A5D27">
      <w:r>
        <w:t>她选中的徒儿，终将成长为——擎天之柱。</w:t>
      </w:r>
    </w:p>
    <w:p w14:paraId="36C6C5D3">
      <w:r>
        <w:t>---</w:t>
      </w:r>
    </w:p>
    <w:p w14:paraId="6C890FE3">
      <w:r>
        <w:t>夜幕再临。</w:t>
      </w:r>
    </w:p>
    <w:p w14:paraId="6A6B7FF7">
      <w:r>
        <w:t>雪峰上下，灯火与血火交织。</w:t>
      </w:r>
    </w:p>
    <w:p w14:paraId="05B8A566">
      <w:r>
        <w:t>新的战略，已在酝酿。</w:t>
      </w:r>
    </w:p>
    <w:p w14:paraId="7B8E1177">
      <w:r>
        <w:t>天下苍生的战局，从这一刻起，悄然转向。</w:t>
      </w:r>
    </w:p>
    <w:p w14:paraId="62FA9446">
      <w:r>
        <w:t>---</w:t>
      </w:r>
    </w:p>
    <w:p w14:paraId="540308B6">
      <w:pPr>
        <w:pStyle w:val="4"/>
      </w:pPr>
      <w:r>
        <w:t>苍生之殇</w:t>
      </w:r>
    </w:p>
    <w:p w14:paraId="3FF43AAF">
      <w:r>
        <w:t># 第四卷·天下苍生·第二章：苍生之殇</w:t>
      </w:r>
    </w:p>
    <w:p w14:paraId="5F375E77">
      <w:r>
        <w:t>## 一、血色黎明</w:t>
      </w:r>
    </w:p>
    <w:p w14:paraId="689C6738">
      <w:r>
        <w:t>雪峰之战的第七日。</w:t>
      </w:r>
    </w:p>
    <w:p w14:paraId="62953E2D">
      <w:r>
        <w:t>晨光未透云层，陆沉已站在主殿前的石阶上。他身上玄色劲装染着洗不净的暗红，左臂仍裹着绷带，但脊背挺直如枪。</w:t>
      </w:r>
    </w:p>
    <w:p w14:paraId="630A0AA3">
      <w:r>
        <w:t>“斥候回报，”林虎快步上前，声音压抑，“北面五十里，黑石村旧址附近，有三百余平民被朝廷骑兵围困，似是前些日子从各处搜捕来的‘灵根试验品’。”</w:t>
      </w:r>
    </w:p>
    <w:p w14:paraId="5E3EDDB9">
      <w:r>
        <w:t>陆沉眼眸一冷。</w:t>
      </w:r>
    </w:p>
    <w:p w14:paraId="70BF3AC3">
      <w:r>
        <w:t>黑石村——数月前他下山调查时，那个已经消失的村落。村民的尸骨，或许还埋在不远的黑风谷。</w:t>
      </w:r>
    </w:p>
    <w:p w14:paraId="28CE0365">
      <w:r>
        <w:t>“敌军配置？”</w:t>
      </w:r>
    </w:p>
    <w:p w14:paraId="792D5855">
      <w:r>
        <w:t>“一百铁卫，两名炼气后期的镇武司校尉带队。”林虎顿了顿，“但据观察，那些平民……状况极差。已有老弱倒在雪地里，再拖下去……”</w:t>
      </w:r>
    </w:p>
    <w:p w14:paraId="77BFDB8F">
      <w:r>
        <w:t>“我去。”陆沉转身。</w:t>
      </w:r>
    </w:p>
    <w:p w14:paraId="10D915F7">
      <w:r>
        <w:t>“陆沉。”韩灵雪的声音从殿内传来。</w:t>
      </w:r>
    </w:p>
    <w:p w14:paraId="602DD15F">
      <w:r>
        <w:t>她缓步走出，左肩裹着厚厚药纱，脸色仍苍白，但眸子清亮如昔。陈枫跟在她身后，捧着一件玄色大氅。</w:t>
      </w:r>
    </w:p>
    <w:p w14:paraId="49068BFB">
      <w:r>
        <w:t>“你伤势未愈，此去凶险。”韩灵雪走到他面前，伸手替他理了理衣领，动作自然得仿佛做过千百遍。</w:t>
      </w:r>
    </w:p>
    <w:p w14:paraId="57649838">
      <w:r>
        <w:t>“正因我伤未愈，周文远才想不到我会主动出击。”陆沉握住她的手，“师尊，那些平民……若我不救，他们今夜就会变成黑风谷里新的尸骨。”</w:t>
      </w:r>
    </w:p>
    <w:p w14:paraId="43C2FDE8">
      <w:r>
        <w:t>韩灵雪沉默片刻，轻叹一声：“带多少人？”</w:t>
      </w:r>
    </w:p>
    <w:p w14:paraId="210ED4E6">
      <w:r>
        <w:t>“十人足矣。雪影卫精锐，轻装速行。”</w:t>
      </w:r>
    </w:p>
    <w:p w14:paraId="020A1D56">
      <w:r>
        <w:t>“我让陈枫率一队人在二十里外接应。”她将大氅披在他肩上，“记住，你不是去死战的。救出人，立刻撤回。”</w:t>
      </w:r>
    </w:p>
    <w:p w14:paraId="662CA491">
      <w:r>
        <w:t>“嗯。”</w:t>
      </w:r>
    </w:p>
    <w:p w14:paraId="351BE0C1">
      <w:r>
        <w:t>陆沉低头，在她额间轻轻一吻。</w:t>
      </w:r>
    </w:p>
    <w:p w14:paraId="4E214269">
      <w:r>
        <w:t>韩灵雪睫毛颤了颤，没有躲。</w:t>
      </w:r>
    </w:p>
    <w:p w14:paraId="04B9471B">
      <w:r>
        <w:t>周围弟子纷纷低头，嘴角却忍不住上扬。</w:t>
      </w:r>
    </w:p>
    <w:p w14:paraId="767B22EB">
      <w:r>
        <w:t>---</w:t>
      </w:r>
    </w:p>
    <w:p w14:paraId="15255AC6">
      <w:r>
        <w:t>半个时辰后，十一匹快马悄然从后山密道驰出。</w:t>
      </w:r>
    </w:p>
    <w:p w14:paraId="45CA2EA4">
      <w:r>
        <w:t>陆沉一马当先，林虎、以及雪影卫中最擅潜行的九名弟子紧随其后。马蹄裹布，人衔枚，马摘铃，如一群幽灵滑过雪原。</w:t>
      </w:r>
    </w:p>
    <w:p w14:paraId="133C4345">
      <w:r>
        <w:t>## 二、人间地狱</w:t>
      </w:r>
    </w:p>
    <w:p w14:paraId="775BE36C">
      <w:r>
        <w:t>黑石村旧址，已是一片焦土。</w:t>
      </w:r>
    </w:p>
    <w:p w14:paraId="1578C6E8">
      <w:r>
        <w:t>断壁残垣间，三百余平民被铁链串成长列，蜷缩在寒风中。老人、妇孺、青壮，个个衣衫褴褛，面黄肌瘦。雪地上已有七八具尸体，盖着薄霜。</w:t>
      </w:r>
    </w:p>
    <w:p w14:paraId="3756E5AD">
      <w:r>
        <w:t>“都给老子站起来！”一名镇武司校尉挥舞马鞭，抽在一个试图给孩子喂雪的妇人背上。</w:t>
      </w:r>
    </w:p>
    <w:p w14:paraId="0983246B">
      <w:r>
        <w:t>妇人惨叫倒地，怀中三四岁的孩童吓得哇哇大哭。</w:t>
      </w:r>
    </w:p>
    <w:p w14:paraId="02C7EC44">
      <w:r>
        <w:t>“哭？再哭把你也扔进坑里！”校尉狞笑，“你们这些贱民，能被选为‘灵种’，是天大的福分！知道什么是灵种吗？就是献给仙师的试验品！若是运气好，灵根被抽出来还能活三天；运气不好……嘿嘿，当场就成干尸！”</w:t>
      </w:r>
    </w:p>
    <w:p w14:paraId="567FB090">
      <w:r>
        <w:t>平民中响起压抑的啜泣。</w:t>
      </w:r>
    </w:p>
    <w:p w14:paraId="715E9E18">
      <w:r>
        <w:t>另一名校尉坐在火堆旁烤着羊腿，满嘴油光：“老刘，跟这些将死之人废什么话？上头说了，今日午时之前必须押到黑风谷新挖的‘万灵坑’。听说这次要同时抽一百人的灵根，试试新炼的‘抽灵大阵’威力。”</w:t>
      </w:r>
    </w:p>
    <w:p w14:paraId="512A0AB6">
      <w:r>
        <w:t>“啧啧，一百人同时抽灵……那场面，得有多壮观？”</w:t>
      </w:r>
    </w:p>
    <w:p w14:paraId="434872DF">
      <w:r>
        <w:t>两人相视大笑。</w:t>
      </w:r>
    </w:p>
    <w:p w14:paraId="3DB27F08">
      <w:r>
        <w:t>却未察觉，三十丈外的雪坡后，十一双眼睛已死死锁住他们。</w:t>
      </w:r>
    </w:p>
    <w:p w14:paraId="38F10FD7">
      <w:r>
        <w:t>陆沉趴伏在雪中，指尖深深陷入冻土。</w:t>
      </w:r>
    </w:p>
    <w:p w14:paraId="2C991BC7">
      <w:r>
        <w:t>他见过战场厮杀，见过魔教凶残，却从未如此直观地看见——朝廷如何将平民视作猪狗。</w:t>
      </w:r>
    </w:p>
    <w:p w14:paraId="5A932E92">
      <w:r>
        <w:t>那些蜷缩的身影里，有白发苍苍的老者紧紧抱着孙儿，有母亲将最后一口干粮塞进孩子嘴里，有青年咬牙护住身后病弱的妻子……</w:t>
      </w:r>
    </w:p>
    <w:p w14:paraId="5ED9C9F8">
      <w:r>
        <w:t>他们做错了什么？</w:t>
      </w:r>
    </w:p>
    <w:p w14:paraId="1A64F4FE">
      <w:r>
        <w:t>不过是在这片土地上生息，不过是想活下去。</w:t>
      </w:r>
    </w:p>
    <w:p w14:paraId="5C669FA6">
      <w:r>
        <w:t>“护法……”林虎声音发颤，“直接杀过去？”</w:t>
      </w:r>
    </w:p>
    <w:p w14:paraId="15F58958">
      <w:r>
        <w:t>“不。”陆沉深吸一口气，强迫自己冷静，“敌众我寡，硬冲会伤及平民。分三队：林虎带四人绕后烧粮草马厩制造混乱；你带三人去东侧山坡准备滚石；我带剩下两人正面突袭，先斩那两个校尉。”</w:t>
      </w:r>
    </w:p>
    <w:p w14:paraId="24C2BA6E">
      <w:r>
        <w:t>“记住，我们的目标是救人，不是全歼。制造混乱后，立刻带平民往北面山谷撤退，陈枫的接应队在那里等候。”</w:t>
      </w:r>
    </w:p>
    <w:p w14:paraId="6FB78C61">
      <w:r>
        <w:t>“是！”</w:t>
      </w:r>
    </w:p>
    <w:p w14:paraId="1F4D3E4A">
      <w:r>
        <w:t>雪影卫无声散开。</w:t>
      </w:r>
    </w:p>
    <w:p w14:paraId="308DCA97">
      <w:r>
        <w:t>陆沉盯着火堆旁那两个谈笑风生的校尉，缓缓拔出腰间的“凝霜”短剑——这是韩灵雪今晨硬塞给他的，说是暂借。</w:t>
      </w:r>
    </w:p>
    <w:p w14:paraId="18B327C6">
      <w:r>
        <w:t>剑身冰凉，却压不住他心头怒火。</w:t>
      </w:r>
    </w:p>
    <w:p w14:paraId="6150D13C">
      <w:r>
        <w:t>---</w:t>
      </w:r>
    </w:p>
    <w:p w14:paraId="0991A831">
      <w:r>
        <w:t>午时将至。</w:t>
      </w:r>
    </w:p>
    <w:p w14:paraId="2DA98CFD">
      <w:r>
        <w:t>校尉老刘站起身，踹了踹脚边的尸体：“差不多了，准备启程——嗯？”</w:t>
      </w:r>
    </w:p>
    <w:p w14:paraId="14F089C2">
      <w:r>
        <w:t>他忽然皱眉，望向营寨西侧。</w:t>
      </w:r>
    </w:p>
    <w:p w14:paraId="71CB5E1E">
      <w:r>
        <w:t>浓烟升起。</w:t>
      </w:r>
    </w:p>
    <w:p w14:paraId="72C3946B">
      <w:r>
        <w:t>“失火了？！粮草垛那边！”有铁卫惊呼。</w:t>
      </w:r>
    </w:p>
    <w:p w14:paraId="5EF0168B">
      <w:r>
        <w:t>“快去救火！那是三日的口粮！”老刘急吼。</w:t>
      </w:r>
    </w:p>
    <w:p w14:paraId="54EC788D">
      <w:r>
        <w:t>话音未落，东侧山坡传来轰隆巨响！</w:t>
      </w:r>
    </w:p>
    <w:p w14:paraId="5E748D3F">
      <w:r>
        <w:t>数十块磨盘大的岩石滚落，砸向营寨外围的铁卫！</w:t>
      </w:r>
    </w:p>
    <w:p w14:paraId="4A63FA91">
      <w:r>
        <w:t>“敌袭——！”</w:t>
      </w:r>
    </w:p>
    <w:p w14:paraId="1155AED8">
      <w:r>
        <w:t>营寨瞬间大乱。</w:t>
      </w:r>
    </w:p>
    <w:p w14:paraId="7B7D1628">
      <w:r>
        <w:t>就在这混乱达到顶点的刹那，陆沉动了。</w:t>
      </w:r>
    </w:p>
    <w:p w14:paraId="03A5916F">
      <w:r>
        <w:t>身影如鬼魅般掠过三十丈雪地，剑光乍起！</w:t>
      </w:r>
    </w:p>
    <w:p w14:paraId="5F8AD029">
      <w:r>
        <w:t>老刘只觉脖颈一凉，低头时，看见自己的无头躯体缓缓倒下。</w:t>
      </w:r>
    </w:p>
    <w:p w14:paraId="718ABE51">
      <w:r>
        <w:t>另一名校尉惊恐拔刀，刀才出鞘半寸，一抹冰寒已穿透他心口。</w:t>
      </w:r>
    </w:p>
    <w:p w14:paraId="1F42A248">
      <w:r>
        <w:t>陆沉抽剑，鲜血在雪地上绽开刺目的红。</w:t>
      </w:r>
    </w:p>
    <w:p w14:paraId="4595183C">
      <w:r>
        <w:t>“朝廷走狗已死！”他运足灵力，声音传遍营寨，“不想死的，丢下兵器，滚！”</w:t>
      </w:r>
    </w:p>
    <w:p w14:paraId="3C03446D">
      <w:r>
        <w:t>剩余铁卫见主将瞬间毙命，又见四面八方似有伏兵，顿时战意全无，纷纷溃逃。</w:t>
      </w:r>
    </w:p>
    <w:p w14:paraId="46D6BF1D">
      <w:r>
        <w:t>陆沉不再追击，转身冲向那串被铁链锁住的平民。</w:t>
      </w:r>
    </w:p>
    <w:p w14:paraId="719F8510">
      <w:r>
        <w:t>剑光连闪，铁链寸断。</w:t>
      </w:r>
    </w:p>
    <w:p w14:paraId="626A012B">
      <w:r>
        <w:t>“乡亲们！跟我走！北面山谷有人接应！”他高声喊道。</w:t>
      </w:r>
    </w:p>
    <w:p w14:paraId="40D3BED3">
      <w:r>
        <w:t>平民们怔住，随即爆发出哭喊与希望：“仙师！仙师救命！”</w:t>
      </w:r>
    </w:p>
    <w:p w14:paraId="277A6E21">
      <w:r>
        <w:t>“快！老人孩子上马！能走的互相搀扶！”林虎等人已赶来，迅速组织撤离。</w:t>
      </w:r>
    </w:p>
    <w:p w14:paraId="24D6347A">
      <w:r>
        <w:t>陆沉正要转身，目光却瞥见焦土边缘——那里趴着一个瘦小的身影，一动不动。</w:t>
      </w:r>
    </w:p>
    <w:p w14:paraId="242563D9">
      <w:r>
        <w:t>他快步上前，翻过那身影。</w:t>
      </w:r>
    </w:p>
    <w:p w14:paraId="1925C488">
      <w:r>
        <w:t>是个七八岁的男孩，脸颊凹陷，双眼紧闭，手里还攥着半块发黑的树皮。探鼻息，已微弱如丝。</w:t>
      </w:r>
    </w:p>
    <w:p w14:paraId="5F014A7B">
      <w:r>
        <w:t>“孩子……”陆沉将他抱起，触手冰凉。</w:t>
      </w:r>
    </w:p>
    <w:p w14:paraId="2D685082">
      <w:r>
        <w:t>旁边一位老妇跪倒哭道：“仙师，这娃叫石头……他爹娘两个月前被官军抓走，再没回来。他带着妹妹逃出来，一路啃树皮……三天前，妹妹冻死了，他就成这样了……”</w:t>
      </w:r>
    </w:p>
    <w:p w14:paraId="400054DF">
      <w:r>
        <w:t>陆沉手一颤。</w:t>
      </w:r>
    </w:p>
    <w:p w14:paraId="54C4D42D">
      <w:r>
        <w:t>他想起自己七岁那年，陆家灭门之夜，他也是这样抱着妹妹冰冷的身体，在血泊里瑟瑟发抖。</w:t>
      </w:r>
    </w:p>
    <w:p w14:paraId="59DA3A03">
      <w:r>
        <w:t>“石头……”陆沉将掌心贴在他后背，炎阳血脉的温热灵力缓缓渡入。</w:t>
      </w:r>
    </w:p>
    <w:p w14:paraId="1D6C26C8">
      <w:r>
        <w:t>男孩睫毛动了动，艰难睁开眼。</w:t>
      </w:r>
    </w:p>
    <w:p w14:paraId="0A00E735">
      <w:r>
        <w:t>模糊的视线里，是一张沾着血污却异常柔和的脸。</w:t>
      </w:r>
    </w:p>
    <w:p w14:paraId="22DE7764">
      <w:r>
        <w:t>“别怕，”陆沉轻声说，“我带你回家。”</w:t>
      </w:r>
    </w:p>
    <w:p w14:paraId="2D8592F8">
      <w:r>
        <w:t>男孩嘴唇翕动，吐出微弱的气音：“娘……”</w:t>
      </w:r>
    </w:p>
    <w:p w14:paraId="1121C743">
      <w:r>
        <w:t>随即又昏过去。</w:t>
      </w:r>
    </w:p>
    <w:p w14:paraId="7081D49D">
      <w:r>
        <w:t>陆沉抱起他，翻身上马。</w:t>
      </w:r>
    </w:p>
    <w:p w14:paraId="79207F47">
      <w:r>
        <w:t>身后，三百余平民相互搀扶着，跟随着雪影卫，跌跌撞撞奔向北方山谷。</w:t>
      </w:r>
    </w:p>
    <w:p w14:paraId="1A327BDB">
      <w:r>
        <w:t>风雪渐起。</w:t>
      </w:r>
    </w:p>
    <w:p w14:paraId="4AFC30B3">
      <w:r>
        <w:t>陆沉回头望去，焦土、尸体、断裂的铁链，在风雪中渐渐模糊。</w:t>
      </w:r>
    </w:p>
    <w:p w14:paraId="331F0366">
      <w:r>
        <w:t>而更远处，雪原上还有多少这样的村落？还有多少这样的“石头”？</w:t>
      </w:r>
    </w:p>
    <w:p w14:paraId="7D64C17F">
      <w:r>
        <w:t>他攥紧缰绳，指节发白。</w:t>
      </w:r>
    </w:p>
    <w:p w14:paraId="454582E5">
      <w:r>
        <w:t>---</w:t>
      </w:r>
    </w:p>
    <w:p w14:paraId="58B90D82">
      <w:r>
        <w:t>当夜，灵雪宗后山临时搭建的庇护营。</w:t>
      </w:r>
    </w:p>
    <w:p w14:paraId="6DED0948">
      <w:r>
        <w:t>三百余平民被安置在此，热粥、药汤、棉被源源送来。宗门弟子们穿梭其间，照顾伤者，安抚惊魂未定的百姓。</w:t>
      </w:r>
    </w:p>
    <w:p w14:paraId="03136865">
      <w:r>
        <w:t>主殿密室。</w:t>
      </w:r>
    </w:p>
    <w:p w14:paraId="65E4E8ED">
      <w:r>
        <w:t>陆沉褪去染血的外袍，韩灵雪亲自为他换药。</w:t>
      </w:r>
    </w:p>
    <w:p w14:paraId="5AD1AF3A">
      <w:r>
        <w:t>“伤口又裂开了。”她蹙眉，指尖蘸着药膏，轻轻涂抹在他左臂刀伤上，“明知自己伤势未愈，还如此拼命。”</w:t>
      </w:r>
    </w:p>
    <w:p w14:paraId="2942AA95">
      <w:r>
        <w:t>“师尊不也一样？”陆沉看着她肩头纱布，“为我挡刺时，可想过自己伤势？”</w:t>
      </w:r>
    </w:p>
    <w:p w14:paraId="528F0563">
      <w:r>
        <w:t>韩灵雪手一顿，抬眸瞪他：“学会顶嘴了？”</w:t>
      </w:r>
    </w:p>
    <w:p w14:paraId="604C9137">
      <w:r>
        <w:t>“不敢。”陆沉笑，笑容却很快敛去，“师尊……我今天看见那个孩子，想起很多事。”</w:t>
      </w:r>
    </w:p>
    <w:p w14:paraId="426401A8">
      <w:r>
        <w:t>他缓缓讲述石头的故事，讲述焦土上的尸体，讲述那些平民眼中的绝望。</w:t>
      </w:r>
    </w:p>
    <w:p w14:paraId="794B6B29">
      <w:r>
        <w:t>韩灵雪静静听着，直到他说完，才轻声道：“这就是皇帝要的天下——普天之下，莫非王土；率土之滨，莫非王臣。若有不服，便是草芥，可随意践踏。”</w:t>
      </w:r>
    </w:p>
    <w:p w14:paraId="64C95559">
      <w:r>
        <w:t>“我原以为，他剿灭宗门，是为集权，是为消除威胁。”陆沉声音发冷，“如今才明白，他是要彻底抹去一切‘不听话’的存在。宗门、平民、甚至……任何有灵根可能威胁皇权的人。”</w:t>
      </w:r>
    </w:p>
    <w:p w14:paraId="207D5915">
      <w:r>
        <w:t>“所以你救他们，不仅是恻隐。”韩灵雪为他缠好纱布，“更是明白——若皇帝不除，今日他们是草芥，明日我们亦是。”</w:t>
      </w:r>
    </w:p>
    <w:p w14:paraId="2DDBAA20">
      <w:r>
        <w:t>“是。”陆沉握住她的手，“师尊，下山历练时，我看到村落消失，只觉蹊跷；黑风谷见村民被活埋，只觉愤怒；但今日，当我亲手抱起那个孩子，当我看见那些母亲护着孩子如同护着最后烛火……我才真正懂得，什么是‘苍生’。”</w:t>
      </w:r>
    </w:p>
    <w:p w14:paraId="130EFE87">
      <w:r>
        <w:t>他站起身，走到密室窗边。</w:t>
      </w:r>
    </w:p>
    <w:p w14:paraId="13B7511F">
      <w:r>
        <w:t>窗外大雪纷飞，庇护营的灯火在雪夜里星星点点。</w:t>
      </w:r>
    </w:p>
    <w:p w14:paraId="794721BF">
      <w:r>
        <w:t>“他们不是史书上的数字，不是战场上的背景。”陆沉声音很轻，却字字清晰，“他们是活生生的人，会笑会哭，会疼会怕，想活着，想护住所爱之人。”</w:t>
      </w:r>
    </w:p>
    <w:p w14:paraId="050E16F4">
      <w:r>
        <w:t>“这与我们，有何不同？”</w:t>
      </w:r>
    </w:p>
    <w:p w14:paraId="0605EAD6">
      <w:r>
        <w:t>韩灵雪走到他身后，将脸轻轻贴在他背上。</w:t>
      </w:r>
    </w:p>
    <w:p w14:paraId="3006496B">
      <w:r>
        <w:t>“陆沉，”她轻声说，“自雪峰初遇，你混在人群中，明明资质测出下等，却敢直视我的眼睛，说要‘看看仙子师父’时……我便知，你非池中物。”</w:t>
      </w:r>
    </w:p>
    <w:p w14:paraId="18AE3A27">
      <w:r>
        <w:t>陆沉身体微震。</w:t>
      </w:r>
    </w:p>
    <w:p w14:paraId="40BC784E">
      <w:r>
        <w:t>“后来你每日煮粥、暖床、耍赖留下，我表面斥责，心里却……欢喜。”她声音渐低，“再后来，你下山调查、剑斩魔子、醉酒护我、战场拼命……我看着你一步步成长，从需要我保护的徒儿，成长为能让我依靠的男人。”</w:t>
      </w:r>
    </w:p>
    <w:p w14:paraId="17B881AF">
      <w:r>
        <w:t>她绕到他面前，仰起脸。</w:t>
      </w:r>
    </w:p>
    <w:p w14:paraId="3C078E61">
      <w:r>
        <w:t>烛光映照下，她素来清冷的眸子，此刻漾着水色柔光。</w:t>
      </w:r>
    </w:p>
    <w:p w14:paraId="1E7FB7DE">
      <w:r>
        <w:t>“如今，你要救苍生，要伐暴政，要走一条尸山血海的路。”她伸手，抚上他的脸颊，“我韩灵雪，愿与你共担。”</w:t>
      </w:r>
    </w:p>
    <w:p w14:paraId="3734B3F4">
      <w:r>
        <w:t>“无论生死，无论胜负。”</w:t>
      </w:r>
    </w:p>
    <w:p w14:paraId="42BCA17F">
      <w:r>
        <w:t>“此心此身，尽托于你。”</w:t>
      </w:r>
    </w:p>
    <w:p w14:paraId="601C4EFC">
      <w:r>
        <w:t>话音落，密室寂静，唯闻雪落簌簌。</w:t>
      </w:r>
    </w:p>
    <w:p w14:paraId="05C56749">
      <w:r>
        <w:t>陆沉眼眶发热，猛地将她拥入怀中。</w:t>
      </w:r>
    </w:p>
    <w:p w14:paraId="3756CCA8">
      <w:r>
        <w:t>两人呼吸相闻，心跳如鼓。</w:t>
      </w:r>
    </w:p>
    <w:p w14:paraId="127A5D3D">
      <w:r>
        <w:t>他低头，缓缓靠近她的唇。</w:t>
      </w:r>
    </w:p>
    <w:p w14:paraId="7C12ADEF">
      <w:r>
        <w:t>她也闭上眼，长睫轻颤。</w:t>
      </w:r>
    </w:p>
    <w:p w14:paraId="5CC39A39">
      <w:r>
        <w:t>就在双唇即将相触的刹那——</w:t>
      </w:r>
    </w:p>
    <w:p w14:paraId="7FF37DE8">
      <w:r>
        <w:t>“报——！”</w:t>
      </w:r>
    </w:p>
    <w:p w14:paraId="41D3068C">
      <w:r>
        <w:t>密室石门被急促叩响。</w:t>
      </w:r>
    </w:p>
    <w:p w14:paraId="28E8ED80">
      <w:r>
        <w:t>两人倏然分开。</w:t>
      </w:r>
    </w:p>
    <w:p w14:paraId="1868B929">
      <w:r>
        <w:t>韩灵雪耳根泛红，别过脸去。陆沉深吸一口气，压下翻涌的心绪：“进。”</w:t>
      </w:r>
    </w:p>
    <w:p w14:paraId="7DEC1D68">
      <w:r>
        <w:t>林虎推门而入，面色凝重：“护法，宗主！刚提审的镇武司俘虏招了——皇帝已下密旨，三日后，将对青云宗、碧水门、铁剑门同时发动总攻！理由是‘勾结灵雪宗逆党’！”</w:t>
      </w:r>
    </w:p>
    <w:p w14:paraId="7962B63A">
      <w:r>
        <w:t>陆沉瞳孔骤缩。</w:t>
      </w:r>
    </w:p>
    <w:p w14:paraId="7DE3B1EC">
      <w:r>
        <w:t>“还有，”林虎声音发干，“俘虏说，皇帝从南疆调来了‘焚灵军’……那是专门对付修行者的军队，装备破灵弩、禁法锁，曾在南疆屠灭三个中型宗门，鸡犬不留。”</w:t>
      </w:r>
    </w:p>
    <w:p w14:paraId="1381C69F">
      <w:r>
        <w:t>密室死寂。</w:t>
      </w:r>
    </w:p>
    <w:p w14:paraId="43C5ADD6">
      <w:r>
        <w:t>良久，陆沉缓缓开口：“知道了。你先去，加强戒备，随时待命。”</w:t>
      </w:r>
    </w:p>
    <w:p w14:paraId="782C5D2F">
      <w:r>
        <w:t>林虎退下。</w:t>
      </w:r>
    </w:p>
    <w:p w14:paraId="1F15409F">
      <w:r>
        <w:t>石门关上。</w:t>
      </w:r>
    </w:p>
    <w:p w14:paraId="3C5F6B19">
      <w:r>
        <w:t>陆沉转身，看向韩灵雪：“师尊……”</w:t>
      </w:r>
    </w:p>
    <w:p w14:paraId="0B321E33">
      <w:r>
        <w:t>“不必多说。”韩灵雪已恢复冷静，眸中寒光凛冽，“他要战，那便战。”</w:t>
      </w:r>
    </w:p>
    <w:p w14:paraId="56421C90">
      <w:r>
        <w:t>“但不能再各自为战了。”陆沉走到沙盘前，手指划过北境地图，“青云宗在东，碧水门在南，铁剑门在西……三宗若被同时攻击，绝无幸存可能。届时灵雪宗便是孤岛，再难支撑。”</w:t>
      </w:r>
    </w:p>
    <w:p w14:paraId="0CC6B049">
      <w:r>
        <w:t>“你的意思是？”</w:t>
      </w:r>
    </w:p>
    <w:p w14:paraId="59412472">
      <w:r>
        <w:t>“主动出击，围魏救赵。”陆沉手指重重点在沙盘中央——那是北境腹地，一处名唤“龙脊关”的要塞，“这里是朝廷北境大军的粮草中转站，守军不过五千。若我们联合三宗，突袭龙脊关，焚其粮草，北境大军必乱！届时皇帝首尾难顾，三宗之围自解。”</w:t>
      </w:r>
    </w:p>
    <w:p w14:paraId="4CAC782A">
      <w:r>
        <w:t>韩灵雪凝视沙盘，良久：“风险极大。龙脊关虽守军不多，但城墙坚固，且有三位筑基期供奉坐镇。一旦偷袭不成，陷入僵持，我们便成瓮中之鳖。”</w:t>
      </w:r>
    </w:p>
    <w:p w14:paraId="06C8C4B8">
      <w:r>
        <w:t>“所以需要‘饵’。”陆沉抬眼，“我亲自带队佯攻黑风谷试验场——那里是皇帝心头肉，他必调兵回援。届时龙脊关守军分兵，便是机会。”</w:t>
      </w:r>
    </w:p>
    <w:p w14:paraId="05323336">
      <w:r>
        <w:t>“你——”韩灵雪变色。</w:t>
      </w:r>
    </w:p>
    <w:p w14:paraId="050AC8FD">
      <w:r>
        <w:t>“师尊，”陆沉握住她的手，眼神坚定，“这是唯一的机会。若坐视三宗被灭，北境修行界将彻底崩盘。届时不仅灵雪宗必亡，这北境千万平民，也将永堕地狱。”</w:t>
      </w:r>
    </w:p>
    <w:p w14:paraId="70D84FBB">
      <w:r>
        <w:t>他声音低沉：“今日我救下三百人。可若皇帝赢了，将来会有三万人、三十万人……变成焦土上的尸骨。”</w:t>
      </w:r>
    </w:p>
    <w:p w14:paraId="7AB904A3">
      <w:r>
        <w:t>韩灵雪看着他，看着这个曾经嬉皮笑脸喊她“仙子师父”的少年，如今眼中已燃着燎原之火。</w:t>
      </w:r>
    </w:p>
    <w:p w14:paraId="636A20DF">
      <w:r>
        <w:t>她终于缓缓点头。</w:t>
      </w:r>
    </w:p>
    <w:p w14:paraId="5EE3C39C">
      <w:r>
        <w:t>“好。”</w:t>
      </w:r>
    </w:p>
    <w:p w14:paraId="7AB08B09">
      <w:r>
        <w:t>“但我要与你同去黑风谷。”</w:t>
      </w:r>
    </w:p>
    <w:p w14:paraId="668DAB0B">
      <w:r>
        <w:t>“师尊，你的伤——”</w:t>
      </w:r>
    </w:p>
    <w:p w14:paraId="5DEA962E">
      <w:r>
        <w:t>“已无大碍。”韩灵雪打断他，唇角勾起一抹极淡的笑意，“况且，既说了共担，哪有让你独自涉险的道理？”</w:t>
      </w:r>
    </w:p>
    <w:p w14:paraId="499D942A">
      <w:r>
        <w:t>陆沉心头一热，用力握紧她的手。</w:t>
      </w:r>
    </w:p>
    <w:p w14:paraId="21111609">
      <w:r>
        <w:t>“那便……同去。”</w:t>
      </w:r>
    </w:p>
    <w:p w14:paraId="1DB28E13">
      <w:r>
        <w:t>---</w:t>
      </w:r>
    </w:p>
    <w:p w14:paraId="070825B4">
      <w:r>
        <w:t>子夜时分。</w:t>
      </w:r>
    </w:p>
    <w:p w14:paraId="470D7E99">
      <w:r>
        <w:t>密室灯火通明。</w:t>
      </w:r>
    </w:p>
    <w:p w14:paraId="590F23C8">
      <w:r>
        <w:t>陆沉伏案疾书，一封封密信被蜡封好，交给等候的信使。</w:t>
      </w:r>
    </w:p>
    <w:p w14:paraId="08448F44">
      <w:r>
        <w:t>“此信务必亲手交到青云宗宗主手中。”</w:t>
      </w:r>
    </w:p>
    <w:p w14:paraId="5D8206DD">
      <w:r>
        <w:t>“这封给碧水门大长老。”</w:t>
      </w:r>
    </w:p>
    <w:p w14:paraId="7A686CF6">
      <w:r>
        <w:t>“铁剑门掌门亲启。”</w:t>
      </w:r>
    </w:p>
    <w:p w14:paraId="0D29051E">
      <w:r>
        <w:t>信使们领命，悄然而去。</w:t>
      </w:r>
    </w:p>
    <w:p w14:paraId="2F3FF832">
      <w:r>
        <w:t>韩灵雪在一旁研磨，看着他棱角分明的侧脸，忽然轻声问：“若此战败了……”</w:t>
      </w:r>
    </w:p>
    <w:p w14:paraId="3EB11C26">
      <w:r>
        <w:t>“那便败了。”陆沉放下笔，抬眼看她，“但至少，我们试过。”</w:t>
      </w:r>
    </w:p>
    <w:p w14:paraId="5B702463">
      <w:r>
        <w:t>“至少，那些被救下的孩子，将来某日或许会记得——曾有一群修士，为不让这天下变成炼狱，拔剑而战。”</w:t>
      </w:r>
    </w:p>
    <w:p w14:paraId="706D04F7">
      <w:r>
        <w:t>他起身，走到她面前，低头吻了吻她的眉心。</w:t>
      </w:r>
    </w:p>
    <w:p w14:paraId="29C8F81B">
      <w:r>
        <w:t>“师尊，等这一切结束……”</w:t>
      </w:r>
    </w:p>
    <w:p w14:paraId="18F061BC">
      <w:r>
        <w:t>“我们便成亲。”</w:t>
      </w:r>
    </w:p>
    <w:p w14:paraId="6867F2C9">
      <w:r>
        <w:t>韩灵雪眼睫轻颤，轻轻“嗯”了一声。</w:t>
      </w:r>
    </w:p>
    <w:p w14:paraId="64F7C314">
      <w:r>
        <w:t>窗外，大雪苍茫。</w:t>
      </w:r>
    </w:p>
    <w:p w14:paraId="7D903A10">
      <w:r>
        <w:t>而雪夜之下，烽火将燃。</w:t>
      </w:r>
    </w:p>
    <w:p w14:paraId="7E634764">
      <w:r>
        <w:t>---</w:t>
      </w:r>
    </w:p>
    <w:p w14:paraId="119099C0">
      <w:r>
        <w:t>【AI_SUMMARY】</w:t>
      </w:r>
    </w:p>
    <w:p w14:paraId="76B50D8D">
      <w:r>
        <w:t>## 1. 核心剧情脉络</w:t>
      </w:r>
    </w:p>
    <w:p w14:paraId="672FFF1D">
      <w:r>
        <w:t>- **起因**：斥候报告黑石村旧址有三百余平民被朝廷骑兵围困，即将押往黑风谷进行灵根抽取试验。陆沉不顾伤势主动请缨救援。</w:t>
      </w:r>
    </w:p>
    <w:p w14:paraId="02C0B2B0">
      <w:r>
        <w:t>- **经过**：陆沉率十名雪影卫精锐突袭敌军营地，斩杀两名镇武司校尉，击溃百名铁卫，成功救出全部平民并安置于灵雪宗后山。救援过程中，陆沉目睹平民惨状（饿殍、冻尸），尤其救助一名濒死孤儿“石头”，深刻体会战争对苍生的荼毒，决心从“守护宗门”升华为“终结暴政、拯救苍生”。</w:t>
      </w:r>
    </w:p>
    <w:p w14:paraId="49154103">
      <w:r>
        <w:t>- **情感高潮**：返回宗门后，陆沉与韩灵雪在雪夜密室深谈。韩灵雪彻底卸下心防，坦言从雪峰初遇便知陆沉非池中物，如今愿与他共担天下。两人情感正式确认，相拥近乎亲吻时被紧急军情打断。</w:t>
      </w:r>
    </w:p>
    <w:p w14:paraId="6FD4F22A">
      <w:r>
        <w:t>- **情报转折**：林虎汇报提审俘虏所得情报：皇帝已下密旨，三日后将同时对青云宗、碧水门、铁剑门发动总攻，并调来专门屠杀修行者的“焚灵军”。</w:t>
      </w:r>
    </w:p>
    <w:p w14:paraId="356E42DC">
      <w:r>
        <w:t>- **战略制定**：陆沉提出“围魏救赵”反击计划——主动出击，联合三宗突袭朝廷北境粮草枢纽“龙脊关”，同时自己亲自带队佯攻黑风谷试验场引敌分兵。韩灵雪同意并决定同行。密信连夜送往三宗，全面反击序幕拉开。</w:t>
      </w:r>
    </w:p>
    <w:p w14:paraId="73CA5A4C">
      <w:r>
        <w:t>## 2. 人物状态更新</w:t>
      </w:r>
    </w:p>
    <w:p w14:paraId="600D6F18">
      <w:r>
        <w:t>- **陆沉**：</w:t>
      </w:r>
    </w:p>
    <w:p w14:paraId="5F3FB8DE">
      <w:r>
        <w:t>- **认知升华**：亲历平民地狱，救助孤儿“石头”，彻底明确“拯救苍生”的宏愿。从“为宗门而战”转变为“为天下公道而战”，格局完成最终升华。</w:t>
      </w:r>
    </w:p>
    <w:p w14:paraId="0BE55A0C">
      <w:r>
        <w:t>- **情感确认**：与韩灵雪在密室互表心迹，获得“共担天下”的承诺与近乎亲吻的亲密，情感关系实质确立（约定战后成亲）。</w:t>
      </w:r>
    </w:p>
    <w:p w14:paraId="7E65294A">
      <w:r>
        <w:t>- **战略决策**：在危机中制定出大胆的主动反击计划（突袭龙脊关+佯攻黑风谷），展现卓越战术眼光与决断力。</w:t>
      </w:r>
    </w:p>
    <w:p w14:paraId="4BEEF3C1">
      <w:r>
        <w:t>- **战力状态**：左臂伤势未愈，但行动力不减，战场表现依然强势（瞬斩两名炼气后期校尉）。</w:t>
      </w:r>
    </w:p>
    <w:p w14:paraId="7944940D">
      <w:r>
        <w:t>- **韩灵雪**：</w:t>
      </w:r>
    </w:p>
    <w:p w14:paraId="30A42207">
      <w:r>
        <w:t>- **情感突破**：主动坦言心路历程（从雪峰初遇到如今），明确表达“愿与你共担天下”，情感防线彻底瓦解，完成从“师尊”到“爱人”的彻底转变。</w:t>
      </w:r>
    </w:p>
    <w:p w14:paraId="4FF781BF">
      <w:r>
        <w:t>- **战略支持**：完全信任陆沉的战略判断，同意高风险反击计划，并坚持共同参与佯攻行动，体现“共担”决心。</w:t>
      </w:r>
    </w:p>
    <w:p w14:paraId="566056AF">
      <w:r>
        <w:t>- **伤势状态**：左肩毒伤基本稳定，战力恢复六七成。</w:t>
      </w:r>
    </w:p>
    <w:p w14:paraId="274D6462">
      <w:r>
        <w:t>- **平民/苍生线**：</w:t>
      </w:r>
    </w:p>
    <w:p w14:paraId="6E9D6551">
      <w:r>
        <w:t>- **三百余难民**：被救安置，成为灵雪宗人道担当的见证。</w:t>
      </w:r>
    </w:p>
    <w:p w14:paraId="4378BB52">
      <w:r>
        <w:t>- **孤儿“石头”**：象征战争中最脆弱的受害者，成为触动陆沉升华的关键人物。</w:t>
      </w:r>
    </w:p>
    <w:p w14:paraId="73D608F2">
      <w:r>
        <w:t>- **皇帝赵乾/暗线**：</w:t>
      </w:r>
    </w:p>
    <w:p w14:paraId="27F4DBB4">
      <w:r>
        <w:t>- **行动升级**：计划三日内同时对三大宗门发动总攻，动用专业反修行者军队“焚灵军”，剿灭行动进入最后总攻阶段。</w:t>
      </w:r>
    </w:p>
    <w:p w14:paraId="6737645D">
      <w:r>
        <w:t>- **暴露战略意图**：通过俘虏口供，其“彻底瓦解北境修行界”的终极目标完全清晰。</w:t>
      </w:r>
    </w:p>
    <w:p w14:paraId="1C30734C">
      <w:r>
        <w:t>## 3. 物品设定更新</w:t>
      </w:r>
    </w:p>
    <w:p w14:paraId="3FAD65E6">
      <w:r>
        <w:t>- **黑石村旧址**：成为平民受难的现场，与第一卷下山调查时的“村落消失”线索闭环，证实朝廷对平民的迫害持续且升级。</w:t>
      </w:r>
    </w:p>
    <w:p w14:paraId="7C12DD6D">
      <w:r>
        <w:t>- **“石头”孤儿**：新登场人物，象征意义大于实际作用，成为陆沉“拯救苍生”理念的具体投射。</w:t>
      </w:r>
    </w:p>
    <w:p w14:paraId="5C23A988">
      <w:r>
        <w:t>- **龙脊关**：新战略目标，朝廷北境大军粮草中转站，守军五千、三位筑基供奉坐镇，城墙坚固。</w:t>
      </w:r>
    </w:p>
    <w:p w14:paraId="389E9E23">
      <w:r>
        <w:t>- **焚灵军**：新揭露的敌军单位，皇帝从南疆调来的专业反修行者军队，装备破灵弩、禁法锁，有屠宗战绩，威胁度极高。</w:t>
      </w:r>
    </w:p>
    <w:p w14:paraId="753BD7C4">
      <w:r>
        <w:t>- **密信网络**：陆沉连夜向青云宗、碧水门、铁剑门发送联合反击密信，北境宗门联盟进入实际操作阶段。</w:t>
      </w:r>
    </w:p>
    <w:p w14:paraId="4335D256">
      <w:r>
        <w:t>- **“围魏救赵”计划**：</w:t>
      </w:r>
    </w:p>
    <w:p w14:paraId="6577CF9D">
      <w:r>
        <w:t>- **主攻**：联合三宗突袭龙脊关（焚粮草、乱敌军）。</w:t>
      </w:r>
    </w:p>
    <w:p w14:paraId="5D8E4FAC">
      <w:r>
        <w:t>- **佯攻**：陆沉与韩灵雪带队佯攻黑风谷试验场（引敌分兵）。</w:t>
      </w:r>
    </w:p>
    <w:p w14:paraId="759F7B91">
      <w:r>
        <w:t>- **时限**：必须在三日内完成部署并行动，赶在皇帝总攻之前。</w:t>
      </w:r>
    </w:p>
    <w:p w14:paraId="019BC5C8">
      <w:r>
        <w:t>- **情感里程碑**：密室雪夜互表心迹、近乎亲吻、约定战后成亲，情感线完成最终确认，只差形式仪式。</w:t>
      </w:r>
    </w:p>
    <w:p w14:paraId="7534A0A3">
      <w:pPr>
        <w:pStyle w:val="4"/>
      </w:pPr>
      <w:r>
        <w:t>联盟汇聚</w:t>
      </w:r>
    </w:p>
    <w:p w14:paraId="207BF478">
      <w:r>
        <w:t># 第四卷·天下苍生 第五章·联盟汇聚</w:t>
      </w:r>
    </w:p>
    <w:p w14:paraId="6468E5E3">
      <w:r>
        <w:t>雪霁峰顶，议事大殿。</w:t>
      </w:r>
    </w:p>
    <w:p w14:paraId="085A70AA">
      <w:r>
        <w:t>往日清冷的殿宇今日灯火通明，十二张玄冰座椅环绕中央，已有七张落座。殿外风雪呼啸，殿内却弥漫着凝重的气息。</w:t>
      </w:r>
    </w:p>
    <w:p w14:paraId="04093524">
      <w:r>
        <w:t>陆沉站在主位左侧，一身墨青劲装，左臂缠着白色绷带，面色沉静。韩灵雪端坐主位，素白衣裙外罩轻甲，左肩处隐约可见包扎痕迹，眸光清冷如旧，却多了几分不易察觉的柔和。</w:t>
      </w:r>
    </w:p>
    <w:p w14:paraId="03CAA3F2">
      <w:r>
        <w:t>“报——青云宗张长老到！”</w:t>
      </w:r>
    </w:p>
    <w:p w14:paraId="63E137F7">
      <w:r>
        <w:t>殿门外，一名雪影卫高声通报。</w:t>
      </w:r>
    </w:p>
    <w:p w14:paraId="063A28B0">
      <w:r>
        <w:t>三道身影踏入殿中。为首老者须发皆白，背负一柄古朴长剑，正是青云宗执法长老张松年。身后跟着两名年轻弟子，皆是风尘仆仆。</w:t>
      </w:r>
    </w:p>
    <w:p w14:paraId="2FA1E0F2">
      <w:r>
        <w:t>“韩宗主。”张松年抱拳，目光扫过陆沉时微凝，“这位便是陆沉小友？”</w:t>
      </w:r>
    </w:p>
    <w:p w14:paraId="179B80E2">
      <w:r>
        <w:t>陆沉上前一步，躬身行礼:“晚辈陆沉，见过张长老。”</w:t>
      </w:r>
    </w:p>
    <w:p w14:paraId="2300DBFA">
      <w:r>
        <w:t>张松年眼中精光一闪，忽地探手扣向陆沉左肩。这一抓看似随意，实则暗含青云宗“流云擒拿手”精髓，快若电光。</w:t>
      </w:r>
    </w:p>
    <w:p w14:paraId="0FB92404">
      <w:r>
        <w:t>殿内众人色变。</w:t>
      </w:r>
    </w:p>
    <w:p w14:paraId="263064D6">
      <w:r>
        <w:t>陆沉却纹丝不动，任由那只枯瘦手掌落在肩上。下一刻，张松年脸色骤变——他分明扣住了陆沉肩头，却感觉像是抓住了一块烧红的烙铁，灼热的气劲顺着手臂反冲而上！</w:t>
      </w:r>
    </w:p>
    <w:p w14:paraId="43BD6245">
      <w:r>
        <w:t>“嗡——”</w:t>
      </w:r>
    </w:p>
    <w:p w14:paraId="12EE168A">
      <w:r>
        <w:t>陆沉体内隐约传来一声低沉龙吟。</w:t>
      </w:r>
    </w:p>
    <w:p w14:paraId="2788086C">
      <w:r>
        <w:t>张松年猛地收手，连退三步，盯着陆沉看了半晌，忽然长笑:“好！好一个炎阳血脉！陆小友，老夫失礼了。”</w:t>
      </w:r>
    </w:p>
    <w:p w14:paraId="0B3CB4AD">
      <w:r>
        <w:t>“长老是为验明正身，何来失礼。”陆沉微笑，侧身让开，“请上座。”</w:t>
      </w:r>
    </w:p>
    <w:p w14:paraId="76D2F41F">
      <w:r>
        <w:t>这番试探不过眨眼之间，殿内各派代表却已看得分明。张松年乃是青云宗除宗主外第一高手，筑基中期修为，竟在一抓之下被迫退步——这陆沉的实力，恐怕比传闻中更恐怖。</w:t>
      </w:r>
    </w:p>
    <w:p w14:paraId="179A479C">
      <w:r>
        <w:t>紧接着，碧水门、铁剑门、玄风谷等六宗代表陆续抵达。</w:t>
      </w:r>
    </w:p>
    <w:p w14:paraId="6C97A11F">
      <w:r>
        <w:t>碧水门来的是掌门柳如烟，一位看起来三十许人的美妇，身着水蓝长裙，气质温婉，实则已是筑基初期修为，一手“碧波剑法”在北境颇有盛名。</w:t>
      </w:r>
    </w:p>
    <w:p w14:paraId="035746BD">
      <w:r>
        <w:t>铁剑门则是门主李铁山亲至。这汉子身高九尺，浑身肌肉虬结，背负一柄门板宽的巨剑，走路时地面都微微震颤。铁剑门专修体魄，门中弟子个个都是近战狂人。</w:t>
      </w:r>
    </w:p>
    <w:p w14:paraId="26D1C94E">
      <w:r>
        <w:t>玄风谷、赤炎堡、寒霜观、青木崖四宗来的皆是长老，修为多在炼气巅峰至筑基初期之间。</w:t>
      </w:r>
    </w:p>
    <w:p w14:paraId="1F389D60">
      <w:r>
        <w:t>七宗代表，加上灵雪宗，北境尚存的八大宗门已齐聚于此。</w:t>
      </w:r>
    </w:p>
    <w:p w14:paraId="1EEF0225">
      <w:r>
        <w:t>“诸位。”</w:t>
      </w:r>
    </w:p>
    <w:p w14:paraId="5E3F43CB">
      <w:r>
        <w:t>韩灵雪清冷的声音响起，殿内顿时安静。</w:t>
      </w:r>
    </w:p>
    <w:p w14:paraId="5B678957">
      <w:r>
        <w:t>她缓缓起身，目光扫过每一张面孔:“今日请诸位前来，缘由诸位皆知。大周皇帝赵乾，以剿灭叛逆为名，实欲吞并我北境五十宗灵脉，断绝修行道统。灵雪宗首当其冲，但诸位宗门——青云宗辖下三处矿脉上月被镇武司强征；碧水门灵泉源头被投毒；铁剑门七十二名弟子下山采购，至今未归。”</w:t>
      </w:r>
    </w:p>
    <w:p w14:paraId="1206246D">
      <w:r>
        <w:t>每说一句，各派代表的脸色便沉一分。</w:t>
      </w:r>
    </w:p>
    <w:p w14:paraId="22125189">
      <w:r>
        <w:t>张松年沉声道:“韩宗主所言不假。我青云宗上月损失矿脉，宗门灵石储备已不足三月。镇武司放话，若再不配合‘清查’，便要断我宗门粮食供应。”</w:t>
      </w:r>
    </w:p>
    <w:p w14:paraId="5AC41E06">
      <w:r>
        <w:t>柳如烟轻叹:“碧水门灵泉被污，门中弟子修炼速度慢了五成。我派人调查，所有线索都指向镇武司，却无实证。”</w:t>
      </w:r>
    </w:p>
    <w:p w14:paraId="758B3331">
      <w:r>
        <w:t>“还要什么实证！”李铁山拍案而起，巨剑在背后嗡嗡作响，“我铁剑门那七十二名弟子，尸首在黑风谷被找到！浑身精血被抽干，分明是魔教‘血炼大法’所为！朝廷与魔教勾结，还要如何证明？！”</w:t>
      </w:r>
    </w:p>
    <w:p w14:paraId="25E7ACEB">
      <w:r>
        <w:t>殿内气氛骤然肃杀。</w:t>
      </w:r>
    </w:p>
    <w:p w14:paraId="790479CA">
      <w:r>
        <w:t>陆沉此时缓步走到中央，面向众人抱拳:“诸位前辈，陆沉有一言。”</w:t>
      </w:r>
    </w:p>
    <w:p w14:paraId="3E2F1C27">
      <w:r>
        <w:t>所有目光聚焦在他身上。</w:t>
      </w:r>
    </w:p>
    <w:p w14:paraId="01A79E98">
      <w:r>
        <w:t>“诸位所遭遇之事，灵雪宗皆已亲历。”陆沉声音平静，却带着某种穿透力，“村落消失、灵脉衰竭、弟子被杀、资源被夺——这一切并非孤立。皇帝赵乾，早在三年前便已开始布局。”</w:t>
      </w:r>
    </w:p>
    <w:p w14:paraId="1966ED10">
      <w:r>
        <w:t>他抬手指向殿侧。</w:t>
      </w:r>
    </w:p>
    <w:p w14:paraId="7C4734FF">
      <w:r>
        <w:t>两名雪影卫抬上一面巨大绢布，上面绘制着北境地图。地图上标注着密密麻麻的红点、黑线与注释。</w:t>
      </w:r>
    </w:p>
    <w:p w14:paraId="38BFC169">
      <w:r>
        <w:t>“红点为已确认被屠村落，共三十七处。黑线为镇武司行军路线及驻扎点。”陆沉走到地图前，“诸位请看——所有路线最终都指向一处。”</w:t>
      </w:r>
    </w:p>
    <w:p w14:paraId="438CC599">
      <w:r>
        <w:t>他的手指落在地图中央。</w:t>
      </w:r>
    </w:p>
    <w:p w14:paraId="1DDEF3F3">
      <w:r>
        <w:t>那里用朱笔画着一个醒目的骷髅标志，旁注三个小字:黑风谷。</w:t>
      </w:r>
    </w:p>
    <w:p w14:paraId="217519B5">
      <w:r>
        <w:t>“黑风谷是朝廷‘抽灵计划’的核心试验场。”陆沉声音渐冷，“他们在那里用活人试验灵脉抽取之法，用各宗弟子试验破功毒药。而这一切的最终目的——”</w:t>
      </w:r>
    </w:p>
    <w:p w14:paraId="03018571">
      <w:r>
        <w:t>他转身，目光如剑。</w:t>
      </w:r>
    </w:p>
    <w:p w14:paraId="3BB32422">
      <w:r>
        <w:t>“是在抽取北境五十宗全部灵脉后，以‘剿灭魔教、为仙门报仇’之名出兵，将灵脉尽数收归皇室。届时，北境修行道统将彻底断绝，天下修行者，要么为朝廷鹰犬，要么……死。”</w:t>
      </w:r>
    </w:p>
    <w:p w14:paraId="7FFA50F9">
      <w:r>
        <w:t>殿内死寂。</w:t>
      </w:r>
    </w:p>
    <w:p w14:paraId="48C1EE7B">
      <w:r>
        <w:t>柳如烟颤声问:“陆小友，这些情报……可属实？”</w:t>
      </w:r>
    </w:p>
    <w:p w14:paraId="5A5FFB6F">
      <w:r>
        <w:t>“我亲手从黑风谷大帐中夺来卷宗，救出七名幸存村民。”陆沉从怀中取出一卷染血的册子，展开，“这是《灵脉抽取进度及‘种子’清除名单》。上面记录了各宗灵脉当前状态，以及……”</w:t>
      </w:r>
    </w:p>
    <w:p w14:paraId="28C1DA20">
      <w:r>
        <w:t>他顿了顿，目光扫过在场每一个人。</w:t>
      </w:r>
    </w:p>
    <w:p w14:paraId="6646632A">
      <w:r>
        <w:t>“以及各宗需要清除的‘种子’名单。青云宗张长老之孙，张云轩，年十七，水木双灵根，标注‘甲等潜力，需优先清除’。碧水门柳掌门亲传弟子，林婉儿，年十九，单一水灵根，标注‘乙等上品，三月内清除’。铁剑门李门主之子，李刚，年二十，金土双灵根，标注……”</w:t>
      </w:r>
    </w:p>
    <w:p w14:paraId="6C031EFF">
      <w:r>
        <w:t>“够了！”李铁山怒吼，双目赤红，“我那孩儿……上月下山，说是去访友……”</w:t>
      </w:r>
    </w:p>
    <w:p w14:paraId="1A57A5E0">
      <w:r>
        <w:t>他浑身颤抖，巨剑“铿”地出鞘半尺。</w:t>
      </w:r>
    </w:p>
    <w:p w14:paraId="2BC494CA">
      <w:r>
        <w:t>陆沉合上册子，沉声道:“名单上共有一百二十七人，皆是各宗年轻一代天才。目前确认已遭毒手者，四十三人。余下八十四人，包括在座诸位宗门中的年轻弟子，都还活着——但若我们继续各自为战，他们活不过今年冬天。”</w:t>
      </w:r>
    </w:p>
    <w:p w14:paraId="5A6A9EA8">
      <w:r>
        <w:t>张松年深吸一口气:“陆小友，你说这些，是要我们如何？”</w:t>
      </w:r>
    </w:p>
    <w:p w14:paraId="0A19CCD1">
      <w:r>
        <w:t>“联合。”</w:t>
      </w:r>
    </w:p>
    <w:p w14:paraId="248A5064">
      <w:r>
        <w:t>陆沉吐出两个字。</w:t>
      </w:r>
    </w:p>
    <w:p w14:paraId="6422CB33">
      <w:r>
        <w:t>“单凭任何一宗，都无法对抗朝廷与魔教联军。但若北境八宗联手，集八宗之力，统一步调，我们有一战之力。”他看向韩灵雪，“师尊。”</w:t>
      </w:r>
    </w:p>
    <w:p w14:paraId="3893514A">
      <w:r>
        <w:t>韩灵雪微微点头，起身走到陆沉身侧。</w:t>
      </w:r>
    </w:p>
    <w:p w14:paraId="76C45202">
      <w:r>
        <w:t>她伸出手，轻轻握住陆沉的手。</w:t>
      </w:r>
    </w:p>
    <w:p w14:paraId="6BB14216">
      <w:r>
        <w:t>这个动作极其自然，却让殿内所有人都瞳孔一缩——韩灵雪是何等人物？北境第一剑仙，灵雪宗宗主，素来冷若冰霜，不近人情。此刻竟当众与弟子执手？！</w:t>
      </w:r>
    </w:p>
    <w:p w14:paraId="33DD5C52">
      <w:r>
        <w:t>“自今日起。”</w:t>
      </w:r>
    </w:p>
    <w:p w14:paraId="362A446D">
      <w:r>
        <w:t>韩灵雪声音清冷，却字字清晰。</w:t>
      </w:r>
    </w:p>
    <w:p w14:paraId="6D9DA35A">
      <w:r>
        <w:t>“陆沉不仅是我的亲传弟子，亦是我韩灵雪认定的道侣。灵雪宗上下，将以他为尊，听其号令。”</w:t>
      </w:r>
    </w:p>
    <w:p w14:paraId="4BD0344B">
      <w:r>
        <w:t>她转向各宗代表，眸光坚定:“诸位若愿联手抗敌，便请以陆沉为盟军总指挥。我韩灵雪，以灵雪宗宗主之名立誓——此战，灵雪宗将冲在最前，战至最后一人。”</w:t>
      </w:r>
    </w:p>
    <w:p w14:paraId="5FEE5A5F">
      <w:r>
        <w:t>殿内落针可闻。</w:t>
      </w:r>
    </w:p>
    <w:p w14:paraId="4E1F9153">
      <w:r>
        <w:t>陆沉感觉手心传来的温度，心中暖流涌动。他紧了紧师尊的手，向前一步:“晚辈不敢托大。但若诸位信得过，陆沉愿立军令状——三月之内，必破朝廷先锋，半年之内，兵锋直指皇都。若不成，陆沉愿自刎以谢天下。”</w:t>
      </w:r>
    </w:p>
    <w:p w14:paraId="0F5CE6D8">
      <w:r>
        <w:t>“好气魄！”李铁山率先拍案，“我铁剑门，跟了！陆沉小友，不，陆总指挥，你说怎么打，我铁剑门三百弟子全听调遣！”</w:t>
      </w:r>
    </w:p>
    <w:p w14:paraId="4493F99A">
      <w:r>
        <w:t>张松年沉吟片刻，缓缓道:“陆小友方才展示的地图与名单，确为实证。老夫只问一句——陆小友的实力，可否让我等真正信服？”</w:t>
      </w:r>
    </w:p>
    <w:p w14:paraId="394B67A8">
      <w:r>
        <w:t>这话问得直白。</w:t>
      </w:r>
    </w:p>
    <w:p w14:paraId="585A4974">
      <w:r>
        <w:t>修行界以实力为尊。联盟总指挥，必须是有压倒性实力、能服众之人。</w:t>
      </w:r>
    </w:p>
    <w:p w14:paraId="0C7A1E04">
      <w:r>
        <w:t>陆沉松开韩灵雪的手，走到大殿中央空地。</w:t>
      </w:r>
    </w:p>
    <w:p w14:paraId="26874BEA">
      <w:r>
        <w:t>“请诸位前辈指点。”</w:t>
      </w:r>
    </w:p>
    <w:p w14:paraId="24AF8EBA">
      <w:r>
        <w:t>他缓缓拔出腰间长剑——那是一柄普通铁剑，并非韩灵雪所赐的凝霜剑。</w:t>
      </w:r>
    </w:p>
    <w:p w14:paraId="32E6CEDB">
      <w:r>
        <w:t>“陆沉所修，有两套剑法。一为灵雪宗‘雪落无痕’，二为家传‘龙魂剑诀’。”陆沉持剑而立，周身气息开始攀升，“今日，便请诸位看看，陆沉是否有资格……统帅此盟。”</w:t>
      </w:r>
    </w:p>
    <w:p w14:paraId="6A989917">
      <w:r>
        <w:t>话音落下，他动了。</w:t>
      </w:r>
    </w:p>
    <w:p w14:paraId="3EDD0783">
      <w:r>
        <w:t>没有花哨的起手式，只是简简单单一剑平刺。</w:t>
      </w:r>
    </w:p>
    <w:p w14:paraId="2048A554">
      <w:r>
        <w:t>但这一剑刺出，殿内温度骤降。无数冰晶凭空凝结，随着剑锋向前蔓延，化作一条晶莹剔透的冰龙虚影！冰龙长三丈，鳞爪分明，所过之处空气冻结，发出“咔嚓”脆响——</w:t>
      </w:r>
    </w:p>
    <w:p w14:paraId="0BCEA5FB">
      <w:r>
        <w:t>这正是融合后的“霜龙吟”！</w:t>
      </w:r>
    </w:p>
    <w:p w14:paraId="10EDDC33">
      <w:r>
        <w:t>冰龙撞向大殿一侧的玄冰墙壁。那墙壁厚达三尺，刻有防护阵法，便是筑基修士全力一击也难以损毁。</w:t>
      </w:r>
    </w:p>
    <w:p w14:paraId="69E14761">
      <w:r>
        <w:t>“轰——！”</w:t>
      </w:r>
    </w:p>
    <w:p w14:paraId="7BB006CF">
      <w:r>
        <w:t>冰龙炸裂。</w:t>
      </w:r>
    </w:p>
    <w:p w14:paraId="221258A7">
      <w:r>
        <w:t>墙壁上，一道深达尺余的剑痕赫然在目，周围冰晶蔓延出蛛网般的裂纹。更可怕的是，剑痕深处竟有丝丝金红气劲残留，正在不断侵蚀冰壁，发出“滋滋”声响。</w:t>
      </w:r>
    </w:p>
    <w:p w14:paraId="0485157F">
      <w:r>
        <w:t>“冰火相融？！”柳如烟失声道。</w:t>
      </w:r>
    </w:p>
    <w:p w14:paraId="7A336AE6">
      <w:r>
        <w:t>陆沉收剑，气息平稳，仿佛刚才那一剑只是随手而为。</w:t>
      </w:r>
    </w:p>
    <w:p w14:paraId="3E3A0B74">
      <w:r>
        <w:t>他转向众人，抱剑行礼:“此为第一剑。”</w:t>
      </w:r>
    </w:p>
    <w:p w14:paraId="0E49E653">
      <w:r>
        <w:t>言罢，再次挥剑。</w:t>
      </w:r>
    </w:p>
    <w:p w14:paraId="57092ECD">
      <w:r>
        <w:t>这一次，剑锋之上燃起金红火焰。火焰吞吐不定，隐隐化作龙形。陆沉纵身一跃，人在半空，一剑斩下——</w:t>
      </w:r>
    </w:p>
    <w:p w14:paraId="7B7EBAB0">
      <w:r>
        <w:t>“龙抬头！”</w:t>
      </w:r>
    </w:p>
    <w:p w14:paraId="027FEC17">
      <w:r>
        <w:t>金红龙影冲天而起，撞向大殿穹顶。整个议事大殿剧烈震颤，防护阵法自动激发，无数符文在穹顶亮起，与龙影碰撞、湮灭。刺目的光芒让所有人眯起眼睛。</w:t>
      </w:r>
    </w:p>
    <w:p w14:paraId="48C50531">
      <w:r>
        <w:t>待光芒散去，穹顶之上，一道长达十丈的焦黑剑痕触目惊心。阵法符文暗淡了三分之一。</w:t>
      </w:r>
    </w:p>
    <w:p w14:paraId="2CA967E5">
      <w:r>
        <w:t>陆沉落地，面色微白，显然这一剑消耗不小。</w:t>
      </w:r>
    </w:p>
    <w:p w14:paraId="36F9C445">
      <w:r>
        <w:t>但他没有停。</w:t>
      </w:r>
    </w:p>
    <w:p w14:paraId="57E8DCAF">
      <w:r>
        <w:t>第三剑。</w:t>
      </w:r>
    </w:p>
    <w:p w14:paraId="404D76A9">
      <w:r>
        <w:t>这一剑，他没有动用灵力，只是平平举起长剑，剑尖指向殿外漫天风雪。</w:t>
      </w:r>
    </w:p>
    <w:p w14:paraId="7E72952D">
      <w:r>
        <w:t>然后，轻轻一划。</w:t>
      </w:r>
    </w:p>
    <w:p w14:paraId="5B2F5C37">
      <w:r>
        <w:t>诡异的一幕出现了——殿外呼啸的风雪，在这一划之下，竟齐齐静止。雪花悬浮半空，风声戛然而止。方圆百丈，仿佛时间凝固。</w:t>
      </w:r>
    </w:p>
    <w:p w14:paraId="5320E441">
      <w:r>
        <w:t>三个呼吸后。</w:t>
      </w:r>
    </w:p>
    <w:p w14:paraId="173A4B9C">
      <w:r>
        <w:t>“呼——！”</w:t>
      </w:r>
    </w:p>
    <w:p w14:paraId="645D24C0">
      <w:r>
        <w:t>风雪再度呼啸，一切恢复如常。</w:t>
      </w:r>
    </w:p>
    <w:p w14:paraId="7A3C6F6D">
      <w:r>
        <w:t>但殿内所有人，包括韩灵雪，都沉默了。</w:t>
      </w:r>
    </w:p>
    <w:p w14:paraId="22B63212">
      <w:r>
        <w:t>张松年缓缓起身，走到陆沉身前，深深一揖:“剑意通神，已触‘领域’雏形。陆总指挥，青云宗愿奉你为盟主，但有调遣，莫敢不从。”</w:t>
      </w:r>
    </w:p>
    <w:p w14:paraId="343C094A">
      <w:r>
        <w:t>柳如烟随之起身:“碧水门附议。”</w:t>
      </w:r>
    </w:p>
    <w:p w14:paraId="52BA1BBD">
      <w:r>
        <w:t>“玄风谷附议！”</w:t>
      </w:r>
    </w:p>
    <w:p w14:paraId="730BEB65">
      <w:r>
        <w:t>“赤炎堡附议！”</w:t>
      </w:r>
    </w:p>
    <w:p w14:paraId="4E2157CA">
      <w:r>
        <w:t>……</w:t>
      </w:r>
    </w:p>
    <w:p w14:paraId="1C56AF6B">
      <w:r>
        <w:t>七宗代表齐齐起身，抱拳行礼。</w:t>
      </w:r>
    </w:p>
    <w:p w14:paraId="0E3AEFF3">
      <w:r>
        <w:t>陆沉还礼，沉声道:“承蒙诸位信任。今日，北境八宗联盟正式成立。此盟不为争霸，不为私利，只为——”</w:t>
      </w:r>
    </w:p>
    <w:p w14:paraId="4D01D583">
      <w:r>
        <w:t>他顿了顿，一字一句:</w:t>
      </w:r>
    </w:p>
    <w:p w14:paraId="4E4C4D60">
      <w:r>
        <w:t>“终结暴政，拯救苍生。”</w:t>
      </w:r>
    </w:p>
    <w:p w14:paraId="265C677A">
      <w:r>
        <w:t>“故，此盟名为——苍生盟。”</w:t>
      </w:r>
    </w:p>
    <w:p w14:paraId="6F8806C9">
      <w:r>
        <w:t>“苍生盟！”李铁山振臂高呼。</w:t>
      </w:r>
    </w:p>
    <w:p w14:paraId="11D8D58B">
      <w:r>
        <w:t>“苍生盟！”众人齐声响应。</w:t>
      </w:r>
    </w:p>
    <w:p w14:paraId="6E92A63F">
      <w:r>
        <w:t>声浪穿透大殿，在雪峰之间回荡。</w:t>
      </w:r>
    </w:p>
    <w:p w14:paraId="639B7A24">
      <w:r>
        <w:t>韩灵雪望着陆沉挺直的背影，眼中满是骄傲与温柔。她知道，这个曾经需要她保护的少年，如今已成长为能擎起一片天的雄鹰。</w:t>
      </w:r>
    </w:p>
    <w:p w14:paraId="260E8DDE">
      <w:r>
        <w:t>当夜，联盟第一次军事会议召开。</w:t>
      </w:r>
    </w:p>
    <w:p w14:paraId="3A8C02FA">
      <w:r>
        <w:t>陆沉站在地图前，手持朱笔，开始部署:</w:t>
      </w:r>
    </w:p>
    <w:p w14:paraId="51210BCC">
      <w:r>
        <w:t>“第一步，七日内，各宗精锐秘密集结于黑风谷外围。张长老，青云宗弟子擅长阵法，请负责布置隐匿大阵。”</w:t>
      </w:r>
    </w:p>
    <w:p w14:paraId="4B1C3DD1">
      <w:r>
        <w:t>张松年点头:“领命。”</w:t>
      </w:r>
    </w:p>
    <w:p w14:paraId="59799F8F">
      <w:r>
        <w:t>“柳掌门，碧水门水性功法擅长潜伏，请派弟子侦查黑风谷内部布防。”</w:t>
      </w:r>
    </w:p>
    <w:p w14:paraId="4EA131DF">
      <w:r>
        <w:t>柳如烟:“是。”</w:t>
      </w:r>
    </w:p>
    <w:p w14:paraId="7B8D04FA">
      <w:r>
        <w:t>“李门主，铁剑门正面攻坚最强。开战之时，请率众直扑试验场核心，救出被困者。”</w:t>
      </w:r>
    </w:p>
    <w:p w14:paraId="2CB15CE3">
      <w:r>
        <w:t>李铁山咧嘴:“老子早想砸烂那鬼地方了！”</w:t>
      </w:r>
    </w:p>
    <w:p w14:paraId="38461532">
      <w:r>
        <w:t>陆沉继续:“玄风谷负责切断退路，赤炎堡火攻外围营帐，寒霜观、青木崖策应两翼。灵雪宗雪影卫随我直取中军大帐，斩杀镇武司指挥使周文远。”</w:t>
      </w:r>
    </w:p>
    <w:p w14:paraId="4AD28675">
      <w:r>
        <w:t>一条条命令清晰明确，各宗任务环环相扣。</w:t>
      </w:r>
    </w:p>
    <w:p w14:paraId="13B21FE7">
      <w:r>
        <w:t>会议持续到子时。</w:t>
      </w:r>
    </w:p>
    <w:p w14:paraId="528FB35C">
      <w:r>
        <w:t>散会前，陆沉最后道:“此战不为全歼敌军。目标有三:一，救出所有被困者；二，摧毁试验场；三，夺取朝廷与魔教勾结的实证，公之于天下。得手即退，不可恋战。”</w:t>
      </w:r>
    </w:p>
    <w:p w14:paraId="4C8A3F6F">
      <w:r>
        <w:t>“明白！”</w:t>
      </w:r>
    </w:p>
    <w:p w14:paraId="4E17AFD4">
      <w:r>
        <w:t>众人轰然应诺。</w:t>
      </w:r>
    </w:p>
    <w:p w14:paraId="731DFF2E">
      <w:r>
        <w:t>待各宗代表离去，殿内只剩陆沉与韩灵雪。</w:t>
      </w:r>
    </w:p>
    <w:p w14:paraId="7E596811">
      <w:r>
        <w:t>韩灵雪走到陆沉身侧，轻声道:“累么？”</w:t>
      </w:r>
    </w:p>
    <w:p w14:paraId="4C7CC116">
      <w:r>
        <w:t>陆沉摇头，握住她的手:“有师尊在，不累。”</w:t>
      </w:r>
    </w:p>
    <w:p w14:paraId="19C42F5C">
      <w:r>
        <w:t>“油嘴滑舌。”韩灵雪唇角微扬，随即正色道，“方才收到密报，皇帝已调遣镇武司三大统领，各率五千‘焚灵军’北上。最迟十日，便会抵达北境。”</w:t>
      </w:r>
    </w:p>
    <w:p w14:paraId="3421D0FB">
      <w:r>
        <w:t>“十日……”陆沉眯起眼睛，“足够了。黑风谷之战后，我们便有了实证。届时携大胜之威，传檄天下，揭露赵乾暴行。天下宗门，必将响应。”</w:t>
      </w:r>
    </w:p>
    <w:p w14:paraId="24F570F6">
      <w:r>
        <w:t>他看向殿外夜空，风雪正狂。</w:t>
      </w:r>
    </w:p>
    <w:p w14:paraId="073BAFE1">
      <w:r>
        <w:t>“这一战，不仅是为北境，更是为天下修行者，为那些被屠戮的平民，为苍生讨一个公道。”</w:t>
      </w:r>
    </w:p>
    <w:p w14:paraId="57D7E4AE">
      <w:r>
        <w:t>韩灵雪依偎在他肩头，轻声:“我陪你。”</w:t>
      </w:r>
    </w:p>
    <w:p w14:paraId="6E6B8942">
      <w:r>
        <w:t>两人相拥而立，窗外大雪纷飞。</w:t>
      </w:r>
    </w:p>
    <w:p w14:paraId="61AC5732">
      <w:r>
        <w:t>雪霁峰下，各宗信使策马奔出，将联盟成立的密令传向四面八方。北境大地，暗流终于汇聚成滔天巨浪，即将席卷而来。</w:t>
      </w:r>
    </w:p>
    <w:p w14:paraId="1813EC58">
      <w:r>
        <w:t>而千里之外，皇都深宫。</w:t>
      </w:r>
    </w:p>
    <w:p w14:paraId="11FB054B">
      <w:r>
        <w:t>皇帝赵乾站在观星台上，手中把玩着一枚黑色棋子。他望着北方夜空，那里有一颗星辰正发出刺目红光。</w:t>
      </w:r>
    </w:p>
    <w:p w14:paraId="0B0C412F">
      <w:r>
        <w:t>“传旨。”他淡淡道，“命镇武司大统领宇文烈，不必再等。三日后，踏平灵雪宗，取陆沉首级来见。”</w:t>
      </w:r>
    </w:p>
    <w:p w14:paraId="25AB14FA">
      <w:r>
        <w:t>“是！”</w:t>
      </w:r>
    </w:p>
    <w:p w14:paraId="1B023982">
      <w:r>
        <w:t>阴影中，有人躬身退去。</w:t>
      </w:r>
    </w:p>
    <w:p w14:paraId="084E9466">
      <w:r>
        <w:t>赵乾将黑子按在星图北境位置，嘴角勾起一抹冷冽笑意。</w:t>
      </w:r>
    </w:p>
    <w:p w14:paraId="71C59CFB">
      <w:r>
        <w:t>“棋子已落尽，该收官了。”</w:t>
      </w:r>
    </w:p>
    <w:p w14:paraId="618133F5">
      <w:r>
        <w:t>风雪更急了。</w:t>
      </w:r>
    </w:p>
    <w:p w14:paraId="0C85D6CD">
      <w:r>
        <w:t>---</w:t>
      </w:r>
    </w:p>
    <w:p w14:paraId="1F3ED6D9">
      <w:pPr>
        <w:pStyle w:val="3"/>
      </w:pPr>
      <w:r>
        <w:t>【雪落长歌】</w:t>
      </w:r>
    </w:p>
    <w:p w14:paraId="122E0EE8">
      <w:pPr>
        <w:pStyle w:val="4"/>
      </w:pPr>
      <w:r>
        <w:t>皇都决战</w:t>
      </w:r>
    </w:p>
    <w:p w14:paraId="6DCF2F5A">
      <w:r>
        <w:t># 雪落长歌·皇都决战</w:t>
      </w:r>
    </w:p>
    <w:p w14:paraId="5BC428FE">
      <w:r>
        <w:t>## 一、兵临城下</w:t>
      </w:r>
    </w:p>
    <w:p w14:paraId="18D98B71">
      <w:r>
        <w:t>三日后。</w:t>
      </w:r>
    </w:p>
    <w:p w14:paraId="33FA73D9">
      <w:r>
        <w:t>当第一缕晨光刺破北境的严寒，灵雪宗山门外已是一片肃杀。</w:t>
      </w:r>
    </w:p>
    <w:p w14:paraId="547C56BA">
      <w:r>
        <w:t>黑压压的军阵绵延数里。</w:t>
      </w:r>
    </w:p>
    <w:p w14:paraId="21311EB8">
      <w:r>
        <w:t>镇武司大统领宇文烈骑着一头通体漆黑的战狼，立于中军大纛之下。他身披玄铁重甲，面覆恶鬼面具，只露出一双鹰隼般的眼睛。身后，是五千“焚灵军”——清一色的黑甲红披风，手中长戟闪烁着破灵符文的光泽。更远处，魔教余党与各州调集的府兵混编，总数逾万。</w:t>
      </w:r>
    </w:p>
    <w:p w14:paraId="7BF173AC">
      <w:r>
        <w:t>“大统领，时辰已到。”副将低声道。</w:t>
      </w:r>
    </w:p>
    <w:p w14:paraId="4C73B32B">
      <w:r>
        <w:t>宇文烈抬头望向雪霁峰。护山大阵的光幕在晨光中若隐若现，像一只倒扣的琉璃碗。</w:t>
      </w:r>
    </w:p>
    <w:p w14:paraId="52A882A3">
      <w:r>
        <w:t>他缓缓举起右手。</w:t>
      </w:r>
    </w:p>
    <w:p w14:paraId="1E45CD68">
      <w:r>
        <w:t>“攻。”</w:t>
      </w:r>
    </w:p>
    <w:p w14:paraId="7B7C9F2F">
      <w:r>
        <w:t>没有战鼓，没有号角。</w:t>
      </w:r>
    </w:p>
    <w:p w14:paraId="57162805">
      <w:r>
        <w:t>五千焚灵军同时踏步，地面震颤。他们结成一个诡异的阵型，每人手中都多了一面黑色小旗。旗面上血纹流转。</w:t>
      </w:r>
    </w:p>
    <w:p w14:paraId="1871C12A">
      <w:r>
        <w:t>“焚灵阵——启！”</w:t>
      </w:r>
    </w:p>
    <w:p w14:paraId="47F63AC9">
      <w:r>
        <w:t>五千声低喝汇成一股，黑旗同时插入地面。以灵雪宗山门为中心，方圆五里的大地骤然泛起暗红色纹路。这些纹路如同活物般向山体蔓延，所过之处，草木凋零，岩石崩裂。</w:t>
      </w:r>
    </w:p>
    <w:p w14:paraId="381B1B65">
      <w:r>
        <w:t>护山大阵的光幕剧烈震荡。</w:t>
      </w:r>
    </w:p>
    <w:p w14:paraId="3EB1B418">
      <w:r>
        <w:t>雪霁殿内，陆沉猛然睁眼。</w:t>
      </w:r>
    </w:p>
    <w:p w14:paraId="71566D15">
      <w:r>
        <w:t>“来了。”</w:t>
      </w:r>
    </w:p>
    <w:p w14:paraId="663404EE">
      <w:r>
        <w:t>他起身，披上那件韩灵雪亲手缝制的白色大氅，推门而出。</w:t>
      </w:r>
    </w:p>
    <w:p w14:paraId="7BF75E58">
      <w:r>
        <w:t>殿外广场，苍生盟各宗精锐已集结完毕。三百余人，皆是筑基以上修为——这是八宗能抽调出的最强战力。他们昨夜便已秘密抵达，藏于雪霁峰秘道之中。</w:t>
      </w:r>
    </w:p>
    <w:p w14:paraId="7381F0BF">
      <w:r>
        <w:t>韩灵雪一袭月白劲装，腰间悬着凝霜剑。她走到陆沉身侧，轻声道:“宇文烈亲自来了。焚灵军是镇武司王牌，专破护山大阵。”</w:t>
      </w:r>
    </w:p>
    <w:p w14:paraId="704313CD">
      <w:r>
        <w:t>陆沉点头，望向山下那片暗红纹路:“他在抽地脉灵气，削弱大阵根基。”</w:t>
      </w:r>
    </w:p>
    <w:p w14:paraId="2E7A6F84">
      <w:r>
        <w:t>“最多半个时辰，大阵必破。”张松年沉声道。</w:t>
      </w:r>
    </w:p>
    <w:p w14:paraId="5A7BD4D6">
      <w:r>
        <w:t>“那就半个时辰内，杀出去。”陆沉的声音平静，却带着不容置疑的决绝，“按计划，我与师尊率雪影卫直取宇文烈中军。其余各宗，分三路突围，沿途斩杀焚灵旗手，破坏阵基。”</w:t>
      </w:r>
    </w:p>
    <w:p w14:paraId="73D34108">
      <w:r>
        <w:t>“突围之后？”柳如烟问。</w:t>
      </w:r>
    </w:p>
    <w:p w14:paraId="673215C3">
      <w:r>
        <w:t>“一路南下，直捣皇都。”陆沉眼中寒光一闪，“赵乾以为我们在困守，我们就反其道而行——去他的老巢，当着他的面，砸碎他的龙椅。”</w:t>
      </w:r>
    </w:p>
    <w:p w14:paraId="76FD0731">
      <w:r>
        <w:t>李铁山哈哈大笑:“痛快！老子早想看看皇宫长啥样了！”</w:t>
      </w:r>
    </w:p>
    <w:p w14:paraId="199E4D66">
      <w:r>
        <w:t>陆沉转向韩灵雪，伸手握住她的手掌:“师尊，怕么？”</w:t>
      </w:r>
    </w:p>
    <w:p w14:paraId="6EC2CF8A">
      <w:r>
        <w:t>韩灵雪摇头，反手握紧:“你在，便不怕。”</w:t>
      </w:r>
    </w:p>
    <w:p w14:paraId="6CA69C42">
      <w:r>
        <w:t>“好。”</w:t>
      </w:r>
    </w:p>
    <w:p w14:paraId="187B5D34">
      <w:r>
        <w:t>陆沉深吸一口气，拔出腰间长剑——此剑无名，是韩灵雪三日前亲手所铸，剑身雪亮，隐有龙纹。</w:t>
      </w:r>
    </w:p>
    <w:p w14:paraId="5C96D925">
      <w:r>
        <w:t>“苍生盟所属——”</w:t>
      </w:r>
    </w:p>
    <w:p w14:paraId="150A9E5C">
      <w:r>
        <w:t>三百余人同时挺直脊梁。</w:t>
      </w:r>
    </w:p>
    <w:p w14:paraId="4658ED92">
      <w:r>
        <w:t>“今日这一战，不为宗门存亡，不为个人恩怨。”陆沉的声音在风雪中回荡，“为的是那些被活埋的村民，为的是被抽干的灵脉，为的是天下每一个被迫跪下的脊梁！”</w:t>
      </w:r>
    </w:p>
    <w:p w14:paraId="598D5155">
      <w:r>
        <w:t>“我等修行一世，若连公道都不敢讨，修的是什么道？成的是什么仙？”</w:t>
      </w:r>
    </w:p>
    <w:p w14:paraId="69B2A4C1">
      <w:r>
        <w:t>他剑指山下:</w:t>
      </w:r>
    </w:p>
    <w:p w14:paraId="62E7DFC1">
      <w:r>
        <w:t>“随我——杀！”</w:t>
      </w:r>
    </w:p>
    <w:p w14:paraId="5D53C865">
      <w:r>
        <w:t>“杀——！！！”</w:t>
      </w:r>
    </w:p>
    <w:p w14:paraId="7E1BB11C">
      <w:r>
        <w:t>## 二、血战突围</w:t>
      </w:r>
    </w:p>
    <w:p w14:paraId="231A9C82">
      <w:r>
        <w:t>护山大阵在焚灵阵的侵蚀下发出刺耳的哀鸣。</w:t>
      </w:r>
    </w:p>
    <w:p w14:paraId="5409DC5B">
      <w:r>
        <w:t>“破！”宇文烈冷喝。</w:t>
      </w:r>
    </w:p>
    <w:p w14:paraId="11B897E3">
      <w:r>
        <w:t>五千焚灵军同时发力，暗红纹路骤然爆发，化作无数血色锁链缠向光幕。裂纹如蛛网般蔓延。</w:t>
      </w:r>
    </w:p>
    <w:p w14:paraId="3B613935">
      <w:r>
        <w:t>“咔嚓——”</w:t>
      </w:r>
    </w:p>
    <w:p w14:paraId="372448F0">
      <w:r>
        <w:t>光幕破碎。</w:t>
      </w:r>
    </w:p>
    <w:p w14:paraId="2CDC50F3">
      <w:r>
        <w:t>几乎同时，雪霁峰上，三百道流光冲天而起。</w:t>
      </w:r>
    </w:p>
    <w:p w14:paraId="2E27DECE">
      <w:r>
        <w:t>“放箭！”宇文烈早有准备。</w:t>
      </w:r>
    </w:p>
    <w:p w14:paraId="4C6D942F">
      <w:r>
        <w:t>数千弩箭铺天盖地，每一支都铭刻着破甲、破灵双重符文，专克修行者护体罡气。</w:t>
      </w:r>
    </w:p>
    <w:p w14:paraId="1985B185">
      <w:r>
        <w:t>“结阵！”陆沉厉喝。</w:t>
      </w:r>
    </w:p>
    <w:p w14:paraId="74CD0CEF">
      <w:r>
        <w:t>青云宗弟子在前，手中阵旗挥舞，撑开青色光罩。箭雨落在光罩上，炸开一片片涟漪。</w:t>
      </w:r>
    </w:p>
    <w:p w14:paraId="3ECE3E60">
      <w:r>
        <w:t>但箭矢太多了。</w:t>
      </w:r>
    </w:p>
    <w:p w14:paraId="195AC681">
      <w:r>
        <w:t>三波齐射后，光罩轰然破碎。三名青云宗弟子中箭坠落。</w:t>
      </w:r>
    </w:p>
    <w:p w14:paraId="50620D8B">
      <w:r>
        <w:t>“冲过去！”陆沉不退反进，身形化作一道金红流光，率先杀入敌阵。</w:t>
      </w:r>
    </w:p>
    <w:p w14:paraId="615B1CF6">
      <w:r>
        <w:t>龙魂剑诀第一式——龙抬头！</w:t>
      </w:r>
    </w:p>
    <w:p w14:paraId="6DBE64AC">
      <w:r>
        <w:t>剑气化形，十丈龙影横扫，所过之处，焚灵军人仰马翻。黑甲在龙炎中融化，血肉在剑气中崩解。</w:t>
      </w:r>
    </w:p>
    <w:p w14:paraId="10FBEA76">
      <w:r>
        <w:t>宇文烈瞳孔一缩:“龙魂剑诀……果然是前朝余孽。”</w:t>
      </w:r>
    </w:p>
    <w:p w14:paraId="3DDFE4C1">
      <w:r>
        <w:t>他翻身下狼，从亲卫手中接过一杆丈二长枪。枪身黝黑，枪尖却赤红如血。</w:t>
      </w:r>
    </w:p>
    <w:p w14:paraId="37680A48">
      <w:r>
        <w:t>“本统领来会会你。”</w:t>
      </w:r>
    </w:p>
    <w:p w14:paraId="20A470F9">
      <w:r>
        <w:t>话音未落，人已消失在原地。</w:t>
      </w:r>
    </w:p>
    <w:p w14:paraId="22E74CB2">
      <w:r>
        <w:t>再出现时，已在陆沉头顶，长枪如血色雷霆当头砸下！</w:t>
      </w:r>
    </w:p>
    <w:p w14:paraId="35AB549A">
      <w:r>
        <w:t>陆沉举剑格挡。</w:t>
      </w:r>
    </w:p>
    <w:p w14:paraId="14C9804A">
      <w:r>
        <w:t>“铛——！！！”</w:t>
      </w:r>
    </w:p>
    <w:p w14:paraId="6E6476EC">
      <w:r>
        <w:t>金铁交鸣之声响彻战场。气浪以两人为中心炸开，方圆三十丈内的士兵全被震飞。</w:t>
      </w:r>
    </w:p>
    <w:p w14:paraId="39A5064A">
      <w:r>
        <w:t>陆沉脚下地面龟裂，陷入半尺。</w:t>
      </w:r>
    </w:p>
    <w:p w14:paraId="638A90D4">
      <w:r>
        <w:t>宇文烈眼中闪过惊异——他这一枪，便是筑基巅峰也要重伤，这少年竟硬接下了？</w:t>
      </w:r>
    </w:p>
    <w:p w14:paraId="742765AC">
      <w:r>
        <w:t>“好力气。”陆沉咧嘴一笑，眼中却无笑意，“可惜，还不够。”</w:t>
      </w:r>
    </w:p>
    <w:p w14:paraId="71A23220">
      <w:r>
        <w:t>他体内炎阳血脉轰然爆发，金红气焰冲天而起。长剑一震，竟将长枪生生荡开！</w:t>
      </w:r>
    </w:p>
    <w:p w14:paraId="578C7E57">
      <w:r>
        <w:t>第二剑，霜龙吟！</w:t>
      </w:r>
    </w:p>
    <w:p w14:paraId="25E5B6CD">
      <w:r>
        <w:t>雪落无痕的冰寒与龙魂的炽烈在这一剑中完美融合。剑气未至，寒意已冻结空气，但剑气核心，却是焚尽万物的龙炎。</w:t>
      </w:r>
    </w:p>
    <w:p w14:paraId="332A600F">
      <w:r>
        <w:t>宇文烈暴退，枪尖急点，连出十三枪才堪堪击碎这道剑气。但枪身上已结了一层冰霜，虎口崩裂出血。</w:t>
      </w:r>
    </w:p>
    <w:p w14:paraId="22B84611">
      <w:r>
        <w:t>“不可能……炼气期怎有如此战力？”他心中骇然。</w:t>
      </w:r>
    </w:p>
    <w:p w14:paraId="6D2AE28A">
      <w:r>
        <w:t>“大统领小心！”副将惊呼。</w:t>
      </w:r>
    </w:p>
    <w:p w14:paraId="3419573A">
      <w:r>
        <w:t>韩灵雪不知何时已杀到近前。凝霜剑无声无息，直刺宇文烈后心。</w:t>
      </w:r>
    </w:p>
    <w:p w14:paraId="2A2AC45F">
      <w:r>
        <w:t>“滚！”宇文烈回枪横扫，却被韩灵雪以精妙身法避开。与此同时，陆沉的第三剑已至。</w:t>
      </w:r>
    </w:p>
    <w:p w14:paraId="5DC23358">
      <w:r>
        <w:t>前后夹击！</w:t>
      </w:r>
    </w:p>
    <w:p w14:paraId="1798A4F1">
      <w:r>
        <w:t>宇文烈怒吼，周身爆发出漆黑罡气——这是他修炼的《噬灵魔功》，可吞噬敌人灵力反哺己身。</w:t>
      </w:r>
    </w:p>
    <w:p w14:paraId="51415603">
      <w:r>
        <w:t>然而，陆沉的龙魂剑诀，专破邪魔。</w:t>
      </w:r>
    </w:p>
    <w:p w14:paraId="08329493">
      <w:r>
        <w:t>“破！”</w:t>
      </w:r>
    </w:p>
    <w:p w14:paraId="26F8763E">
      <w:r>
        <w:t>金红剑气如烈阳坠地，漆黑罡气触之即溃。宇文烈胸甲炸裂，鲜血狂喷倒飞出去。</w:t>
      </w:r>
    </w:p>
    <w:p w14:paraId="6B3A7A83">
      <w:r>
        <w:t>“大统领！”</w:t>
      </w:r>
    </w:p>
    <w:p w14:paraId="7D9A2F2D">
      <w:r>
        <w:t>“保护大统领！”</w:t>
      </w:r>
    </w:p>
    <w:p w14:paraId="11A2D444">
      <w:r>
        <w:t>焚灵军疯狂涌来。</w:t>
      </w:r>
    </w:p>
    <w:p w14:paraId="5C917723">
      <w:r>
        <w:t>“撤！”陆沉当机立断，一剑斩开血路，“按计划，向南突围！”</w:t>
      </w:r>
    </w:p>
    <w:p w14:paraId="5669B857">
      <w:r>
        <w:t>苍生盟众人且战且走。每一息都有弟子倒下，但更多的焚灵军在剑光中化为尸骸。</w:t>
      </w:r>
    </w:p>
    <w:p w14:paraId="09735309">
      <w:r>
        <w:t>半个时辰后，灵雪宗山下已成血海。</w:t>
      </w:r>
    </w:p>
    <w:p w14:paraId="45604DE5">
      <w:r>
        <w:t>宇文烈被亲卫扶起，看着南面远去的流光，面色铁青。</w:t>
      </w:r>
    </w:p>
    <w:p w14:paraId="1946673E">
      <w:r>
        <w:t>“传讯皇都……”他咳出一口黑血，“陆沉未死，率众南逃。其战力……疑似已至筑基。”</w:t>
      </w:r>
    </w:p>
    <w:p w14:paraId="6B53E55A">
      <w:r>
        <w:t>副将骇然:“炼气斩筑基？这……”</w:t>
      </w:r>
    </w:p>
    <w:p w14:paraId="25B6978A">
      <w:r>
        <w:t>“闭嘴！”宇文烈眼神阴鸷，“集结全军，追！另传急令给沿途所有关卡——不惜一切代价，拦住他们！”</w:t>
      </w:r>
    </w:p>
    <w:p w14:paraId="6929D5CE">
      <w:r>
        <w:t>## 三、千里奔袭</w:t>
      </w:r>
    </w:p>
    <w:p w14:paraId="3691B36F">
      <w:r>
        <w:t>七日。</w:t>
      </w:r>
    </w:p>
    <w:p w14:paraId="7144153D">
      <w:r>
        <w:t>从北境到皇都，三千里路。</w:t>
      </w:r>
    </w:p>
    <w:p w14:paraId="5D4D854A">
      <w:r>
        <w:t>陆沉率苍生盟残部一路奔袭，沿途连破十七道关卡，斩杀镇武司将领九人，焚灵军三千。</w:t>
      </w:r>
    </w:p>
    <w:p w14:paraId="052F5028">
      <w:r>
        <w:t>代价是，三百精锐只剩一百二十七人。</w:t>
      </w:r>
    </w:p>
    <w:p w14:paraId="31863B16">
      <w:r>
        <w:t>每个人身上都带伤，灵力近乎枯竭。</w:t>
      </w:r>
    </w:p>
    <w:p w14:paraId="6218EF20">
      <w:r>
        <w:t>第八日黄昏，他们终于望见了皇都的轮廓。</w:t>
      </w:r>
    </w:p>
    <w:p w14:paraId="258B5281">
      <w:r>
        <w:t>那是一座横亘在平原上的巨城，城墙高百丈，通体用黑曜石垒砌，在夕阳下泛着冷硬的光泽。城头旌旗招展，守军密密麻麻。</w:t>
      </w:r>
    </w:p>
    <w:p w14:paraId="4669A07E">
      <w:r>
        <w:t>更可怕的是，整座皇都被一层淡金色的光罩笼罩——那是护国大阵“九龙朝天阵”，据传可挡元婴修士全力一击。</w:t>
      </w:r>
    </w:p>
    <w:p w14:paraId="3E519473">
      <w:r>
        <w:t>“怎么破？”李铁山喘着粗气，左臂齐肩而断，只用布条草草包扎。</w:t>
      </w:r>
    </w:p>
    <w:p w14:paraId="76ABCE05">
      <w:r>
        <w:t>张松年面色凝重:“此阵以皇城地脉为基，借大周国运加持，硬闯必死。”</w:t>
      </w:r>
    </w:p>
    <w:p w14:paraId="0FDA978C">
      <w:r>
        <w:t>众人沉默。</w:t>
      </w:r>
    </w:p>
    <w:p w14:paraId="09B16298">
      <w:r>
        <w:t>一路血战至此，难道要功亏一篑？</w:t>
      </w:r>
    </w:p>
    <w:p w14:paraId="4AED501C">
      <w:r>
        <w:t>陆沉望着那金色光罩，忽然道:“此阵有一个破绽。”</w:t>
      </w:r>
    </w:p>
    <w:p w14:paraId="4FBA2C2A">
      <w:r>
        <w:t>“什么？”韩灵雪看向他。</w:t>
      </w:r>
    </w:p>
    <w:p w14:paraId="5C19ABE3">
      <w:r>
        <w:t>“赵乾多疑，定将大阵核心置于皇宫之内，亲自掌控。”陆沉缓缓道，“但正因如此，大阵与他的神魂相连。若他心神动摇，大阵必生间隙。”</w:t>
      </w:r>
    </w:p>
    <w:p w14:paraId="513964BF">
      <w:r>
        <w:t>柳如烟皱眉:“可我们如何让他动摇？”</w:t>
      </w:r>
    </w:p>
    <w:p w14:paraId="3944C5EC">
      <w:r>
        <w:t>陆沉笑了。</w:t>
      </w:r>
    </w:p>
    <w:p w14:paraId="09C60945">
      <w:r>
        <w:t>那笑容冰冷，带着决死的意味。</w:t>
      </w:r>
    </w:p>
    <w:p w14:paraId="1370CD7B">
      <w:r>
        <w:t>“我进去。”</w:t>
      </w:r>
    </w:p>
    <w:p w14:paraId="5332F2ED">
      <w:r>
        <w:t>“什么？！”韩灵雪一把抓住他的手臂，“你疯了？孤身入皇城，那是送死！”</w:t>
      </w:r>
    </w:p>
    <w:p w14:paraId="4C33730C">
      <w:r>
        <w:t>“不是孤身。”陆沉握住她的手，轻声道，“师尊还记得，当年你教我剑舞时说的话么？”</w:t>
      </w:r>
    </w:p>
    <w:p w14:paraId="7733E4B7">
      <w:r>
        <w:t>韩灵雪一怔。</w:t>
      </w:r>
    </w:p>
    <w:p w14:paraId="51FA57B8">
      <w:r>
        <w:t>“你说，最好的剑法，不在招式精妙，而在心意相通。”陆沉眼中映着她的倒影，“今日，便让你我师徒……不，让你我道侣，联手斩了这暴君。”</w:t>
      </w:r>
    </w:p>
    <w:p w14:paraId="4D92A45E">
      <w:r>
        <w:t>他转向众人:“诸位在此佯攻，吸引守军注意。我与师尊潜入皇城，直取赵乾。只要他死，大阵自破，届时诸位杀入，接管皇都。”</w:t>
      </w:r>
    </w:p>
    <w:p w14:paraId="7954B05A">
      <w:r>
        <w:t>“太冒险了。”张松年摇头，“万一失败……”</w:t>
      </w:r>
    </w:p>
    <w:p w14:paraId="79919734">
      <w:r>
        <w:t>“那就失败吧。”陆沉平静道，“但至少，我们试过了。”</w:t>
      </w:r>
    </w:p>
    <w:p w14:paraId="061A2032">
      <w:r>
        <w:t>他看向韩灵雪:“师尊，可愿与我同去？”</w:t>
      </w:r>
    </w:p>
    <w:p w14:paraId="1C820804">
      <w:r>
        <w:t>韩灵雪望着他，许久，轻轻点头。</w:t>
      </w:r>
    </w:p>
    <w:p w14:paraId="6ABF84D3">
      <w:r>
        <w:t>“好。”</w:t>
      </w:r>
    </w:p>
    <w:p w14:paraId="3EFBFA8E">
      <w:r>
        <w:t>## 四、皇宫之巅</w:t>
      </w:r>
    </w:p>
    <w:p w14:paraId="6BA3A214">
      <w:r>
        <w:t>子时。</w:t>
      </w:r>
    </w:p>
    <w:p w14:paraId="4349EF4D">
      <w:r>
        <w:t>皇城，观星台。</w:t>
      </w:r>
    </w:p>
    <w:p w14:paraId="14E68A48">
      <w:r>
        <w:t>赵乾负手而立，望着夜空。他今夜心神不宁，总觉有事要发生。</w:t>
      </w:r>
    </w:p>
    <w:p w14:paraId="5412BC91">
      <w:r>
        <w:t>“陛下，北境急报。”太监跪地呈上玉简。</w:t>
      </w:r>
    </w:p>
    <w:p w14:paraId="5FCF231B">
      <w:r>
        <w:t>赵乾神识一扫，脸色骤变。</w:t>
      </w:r>
    </w:p>
    <w:p w14:paraId="35071208">
      <w:r>
        <w:t>“宇文烈这个废物！三万大军拦不住三百残兵？”</w:t>
      </w:r>
    </w:p>
    <w:p w14:paraId="015D2FFB">
      <w:r>
        <w:t>玉简中详细记录了陆沉七日来的战绩——连斩筑基将领，焚灵军损失惨重，如今已兵临城下。</w:t>
      </w:r>
    </w:p>
    <w:p w14:paraId="3A7A5F20">
      <w:r>
        <w:t>更可怕的是，探子回报，陆沉修为疑似突破筑基，龙魂剑诀已至第二重。</w:t>
      </w:r>
    </w:p>
    <w:p w14:paraId="1B32BA44">
      <w:r>
        <w:t>“传令，启动九龙朝天阵最高戒备。命禁军全城搜捕，凡可疑者，格杀勿论。”赵乾声音冰冷。</w:t>
      </w:r>
    </w:p>
    <w:p w14:paraId="6209244D">
      <w:r>
        <w:t>太监刚要领命，忽然——</w:t>
      </w:r>
    </w:p>
    <w:p w14:paraId="362D7D0D">
      <w:r>
        <w:t>“陛下小心！”</w:t>
      </w:r>
    </w:p>
    <w:p w14:paraId="72CF8E9F">
      <w:r>
        <w:t>阴影中，一道剑光无声袭来，直刺赵乾后心！</w:t>
      </w:r>
    </w:p>
    <w:p w14:paraId="683CA65B">
      <w:r>
        <w:t>赵乾反应极快，袖中滑出一柄玉尺，反手格挡。</w:t>
      </w:r>
    </w:p>
    <w:p w14:paraId="5FE46145">
      <w:r>
        <w:t>“铛！”</w:t>
      </w:r>
    </w:p>
    <w:p w14:paraId="574B0E85">
      <w:r>
        <w:t>火星四溅。</w:t>
      </w:r>
    </w:p>
    <w:p w14:paraId="703BA18D">
      <w:r>
        <w:t>两道身影从阴影中显现——正是陆沉与韩灵雪。</w:t>
      </w:r>
    </w:p>
    <w:p w14:paraId="618EAA86">
      <w:r>
        <w:t>他们趁夜色潜入，借韩灵雪的“雪影无形”敛去气息，一路潜行至观星台下，只为这致命一击。</w:t>
      </w:r>
    </w:p>
    <w:p w14:paraId="0697E610">
      <w:r>
        <w:t>可惜，赵乾身侧的暗卫首领提前察觉了杀气。</w:t>
      </w:r>
    </w:p>
    <w:p w14:paraId="2FD758E3">
      <w:r>
        <w:t>“护驾！”</w:t>
      </w:r>
    </w:p>
    <w:p w14:paraId="3CF341B3">
      <w:r>
        <w:t>数十名暗卫从四面八方涌出，将观星台围得水泄不通。这些人皆着黑衣，面戴龙纹面具——正是当年屠戮陆家的那批人。</w:t>
      </w:r>
    </w:p>
    <w:p w14:paraId="65EEE15A">
      <w:r>
        <w:t>陆沉眼中杀意沸腾。</w:t>
      </w:r>
    </w:p>
    <w:p w14:paraId="1C85107B">
      <w:r>
        <w:t>“赵乾。”他剑指皇帝，“今日，我来讨债了。”</w:t>
      </w:r>
    </w:p>
    <w:p w14:paraId="43DD5BAB">
      <w:r>
        <w:t>赵乾眯起眼睛，打量着陆沉，又看了看他身侧的韩灵雪，忽然笑了。</w:t>
      </w:r>
    </w:p>
    <w:p w14:paraId="5169F44B">
      <w:r>
        <w:t>“原来如此……韩宗主，你灵雪宗窝藏前朝余孽，如今更与他私定终身，真是好一对亡命鸳鸯。”</w:t>
      </w:r>
    </w:p>
    <w:p w14:paraId="2E73C3D7">
      <w:r>
        <w:t>韩灵雪冷声道:“暴君无道，屠戮苍生，天下人人得而诛之。”</w:t>
      </w:r>
    </w:p>
    <w:p w14:paraId="49A1DB48">
      <w:r>
        <w:t>“好一个天下人。”赵乾嗤笑，“陆沉，你可知道，你陆家当年为何被灭？”</w:t>
      </w:r>
    </w:p>
    <w:p w14:paraId="003B91CD">
      <w:r>
        <w:t>陆沉握剑的手紧了紧。</w:t>
      </w:r>
    </w:p>
    <w:p w14:paraId="797A95D2">
      <w:r>
        <w:t>“因为你父亲，前朝太子陆明轩，不肯交出《龙魂剑诀》全卷。”赵乾慢条斯理道，“朕给他活路——交出剑诀，可封侯爵，保你陆家富贵。可他宁可满门死绝，也要守着那破剑谱。”</w:t>
      </w:r>
    </w:p>
    <w:p w14:paraId="29B056E2">
      <w:r>
        <w:t>他眼中闪过讥诮:“你说，他蠢不蠢？”</w:t>
      </w:r>
    </w:p>
    <w:p w14:paraId="1C29D274">
      <w:r>
        <w:t>“闭嘴！”陆沉怒吼，剑气暴起。</w:t>
      </w:r>
    </w:p>
    <w:p w14:paraId="2CACC107">
      <w:r>
        <w:t>但赵乾不慌不忙，拍了拍手。</w:t>
      </w:r>
    </w:p>
    <w:p w14:paraId="296CDE4A">
      <w:r>
        <w:t>观星台四周，忽然升起四面水镜。镜中映出的，竟是皇都各处的景象——市集、民宅、书院、医馆……无数百姓在睡梦中，浑然不知危机降临。</w:t>
      </w:r>
    </w:p>
    <w:p w14:paraId="051FFE9D">
      <w:r>
        <w:t>“朕在这座城下，埋了三百六十处‘血魂珠’。”赵乾淡淡道，“只要朕心念一动，整座皇都，百万人，顷刻化为血水，滋养朕的‘血祭大法’。”</w:t>
      </w:r>
    </w:p>
    <w:p w14:paraId="77588C9B">
      <w:r>
        <w:t>韩灵雪脸色煞白:“你疯了……”</w:t>
      </w:r>
    </w:p>
    <w:p w14:paraId="65564E20">
      <w:r>
        <w:t>“疯？”赵乾笑了，“朕这是帝王之术。陆沉，你现在有两个选择:一，放下剑，跪地受缚，朕可饶全城百姓一命；二，继续动手，拉着百万苍生给朕陪葬。”</w:t>
      </w:r>
    </w:p>
    <w:p w14:paraId="4C4981E6">
      <w:r>
        <w:t>他张开双臂:“选吧。”</w:t>
      </w:r>
    </w:p>
    <w:p w14:paraId="0D3C9CC7">
      <w:r>
        <w:t>陆沉浑身颤抖。</w:t>
      </w:r>
    </w:p>
    <w:p w14:paraId="55CD3EA7">
      <w:r>
        <w:t>他可以不顾生死，可以血战到底，但不能拿百万无辜百姓的命去赌。</w:t>
      </w:r>
    </w:p>
    <w:p w14:paraId="5F2C02FA">
      <w:r>
        <w:t>“沉儿……”韩灵雪轻声唤他，眼中满是痛楚。</w:t>
      </w:r>
    </w:p>
    <w:p w14:paraId="623ADB0D">
      <w:r>
        <w:t>就在这时，城外忽然传来震天喊杀声。</w:t>
      </w:r>
    </w:p>
    <w:p w14:paraId="5479E4A9">
      <w:r>
        <w:t>张松年率苍生盟残部，开始佯攻了。</w:t>
      </w:r>
    </w:p>
    <w:p w14:paraId="3ECEDBEA">
      <w:r>
        <w:t>赵乾脸色一沉:“找死。”</w:t>
      </w:r>
    </w:p>
    <w:p w14:paraId="3472F94D">
      <w:r>
        <w:t>他正要催动血魂珠，陆沉却忽然动了。</w:t>
      </w:r>
    </w:p>
    <w:p w14:paraId="7FF91830">
      <w:r>
        <w:t>不是冲向赵乾。</w:t>
      </w:r>
    </w:p>
    <w:p w14:paraId="510C082D">
      <w:r>
        <w:t>而是冲天而起。</w:t>
      </w:r>
    </w:p>
    <w:p w14:paraId="450D0328">
      <w:r>
        <w:t>“师尊！”他大喊，“护住百姓——我去破阵眼！”</w:t>
      </w:r>
    </w:p>
    <w:p w14:paraId="0C3449C7">
      <w:r>
        <w:t>话音未落，他已化作金红流光，直扑皇宫深处——那里是九龙朝天阵的核心，也是血魂珠的枢纽所在。</w:t>
      </w:r>
    </w:p>
    <w:p w14:paraId="556A2277">
      <w:r>
        <w:t>“拦住他！”赵乾厉喝。</w:t>
      </w:r>
    </w:p>
    <w:p w14:paraId="2C8F54EA">
      <w:r>
        <w:t>暗卫蜂拥而上。</w:t>
      </w:r>
    </w:p>
    <w:p w14:paraId="14D56816">
      <w:r>
        <w:t>韩灵雪咬牙，凝霜剑出鞘，雪落无痕全力施展开来。剑光如雪，每一剑都带走一条性命。她要以一人之力，为陆沉杀出一条血路。</w:t>
      </w:r>
    </w:p>
    <w:p w14:paraId="6EB38256">
      <w:r>
        <w:t>## 五、同归于尽</w:t>
      </w:r>
    </w:p>
    <w:p w14:paraId="1104EC0F">
      <w:r>
        <w:t>皇宫地底，祭坛。</w:t>
      </w:r>
    </w:p>
    <w:p w14:paraId="393510DD">
      <w:r>
        <w:t>这里是一座巨大的地下宫殿，中央是一座九层血玉祭坛。坛顶悬浮着一颗人头大小的血珠，正是三百六十处血魂珠的总枢。</w:t>
      </w:r>
    </w:p>
    <w:p w14:paraId="660C678A">
      <w:r>
        <w:t>祭坛四周，站着九名黑袍人——皆是魔教仅存的长老，修为都在筑基后期。</w:t>
      </w:r>
    </w:p>
    <w:p w14:paraId="0CF85EFD">
      <w:r>
        <w:t>陆沉破开穹顶坠落时，九人同时睁眼。</w:t>
      </w:r>
    </w:p>
    <w:p w14:paraId="43CACEB4">
      <w:r>
        <w:t>“杀。”</w:t>
      </w:r>
    </w:p>
    <w:p w14:paraId="5F341D95">
      <w:r>
        <w:t>没有废话，九道魔气滔天的攻击同时袭来。</w:t>
      </w:r>
    </w:p>
    <w:p w14:paraId="2C3F4DDD">
      <w:r>
        <w:t>陆沉长啸，龙魂剑诀催动到极致。金红龙影环绕周身，剑气纵横，竟以一敌九不落下风。</w:t>
      </w:r>
    </w:p>
    <w:p w14:paraId="50B8AE2D">
      <w:r>
        <w:t>但每过一息，他的面色就苍白一分。</w:t>
      </w:r>
    </w:p>
    <w:p w14:paraId="09918C74">
      <w:r>
        <w:t>强行催动龙魂剑诀，又在七日血战中消耗过半，此刻已是强弩之末。</w:t>
      </w:r>
    </w:p>
    <w:p w14:paraId="593C33F8">
      <w:r>
        <w:t>“不能退……”他咬牙，眼中血色弥漫，“退了，师尊怎么办？百姓怎么办？”</w:t>
      </w:r>
    </w:p>
    <w:p w14:paraId="7C9EAF50">
      <w:r>
        <w:t>想起韩灵雪雪夜披衣的身影，想起她说的“我陪你”，想起那些被活埋的村民、被焚毁的村落……</w:t>
      </w:r>
    </w:p>
    <w:p w14:paraId="124C0A2F">
      <w:r>
        <w:t>一股从未有过的力量从血脉深处涌出。</w:t>
      </w:r>
    </w:p>
    <w:p w14:paraId="7E90F37E">
      <w:r>
        <w:t>“吼——！！！”</w:t>
      </w:r>
    </w:p>
    <w:p w14:paraId="532FA852">
      <w:r>
        <w:t>龙吟震天。</w:t>
      </w:r>
    </w:p>
    <w:p w14:paraId="274155AB">
      <w:r>
        <w:t>陆沉背后，竟隐隐浮现出一道虚影——头角峥嵘，五爪金鳞，那是真正的龙魂！</w:t>
      </w:r>
    </w:p>
    <w:p w14:paraId="1CF458B2">
      <w:r>
        <w:t>“龙魂显化？！”一名魔教长老骇然，“他竟将剑诀修到了第三重‘魂龙合一’？”</w:t>
      </w:r>
    </w:p>
    <w:p w14:paraId="2B116E69">
      <w:r>
        <w:t>“趁他未完全掌握，杀！”</w:t>
      </w:r>
    </w:p>
    <w:p w14:paraId="7805CBB9">
      <w:r>
        <w:t>九人拼命了。</w:t>
      </w:r>
    </w:p>
    <w:p w14:paraId="7B5D50E3">
      <w:r>
        <w:t>陆沉也拼命了。</w:t>
      </w:r>
    </w:p>
    <w:p w14:paraId="329997AE">
      <w:r>
        <w:t>剑光与魔气对撞，地宫剧烈震颤。石柱崩塌，地面开裂。</w:t>
      </w:r>
    </w:p>
    <w:p w14:paraId="213514C6">
      <w:r>
        <w:t>十招。</w:t>
      </w:r>
    </w:p>
    <w:p w14:paraId="168B593F">
      <w:r>
        <w:t>二十招。</w:t>
      </w:r>
    </w:p>
    <w:p w14:paraId="5ABB818C">
      <w:r>
        <w:t>三十招！</w:t>
      </w:r>
    </w:p>
    <w:p w14:paraId="543AD1CB">
      <w:r>
        <w:t>当陆沉斩下第九颗头颅时，他浑身浴血，左胸被洞穿，右腿骨折，灵力彻底枯竭。</w:t>
      </w:r>
    </w:p>
    <w:p w14:paraId="7A181C6C">
      <w:r>
        <w:t>但他站在了祭坛前。</w:t>
      </w:r>
    </w:p>
    <w:p w14:paraId="2BB26521">
      <w:r>
        <w:t>血魂珠，触手可及。</w:t>
      </w:r>
    </w:p>
    <w:p w14:paraId="16ABF836">
      <w:r>
        <w:t>“碎……”他举剑欲斩。</w:t>
      </w:r>
    </w:p>
    <w:p w14:paraId="0098F71D">
      <w:r>
        <w:t>“晚了。”</w:t>
      </w:r>
    </w:p>
    <w:p w14:paraId="36710A63">
      <w:r>
        <w:t>赵乾的声音从身后传来。</w:t>
      </w:r>
    </w:p>
    <w:p w14:paraId="19E77B8A">
      <w:r>
        <w:t>皇帝不知何时已至，他手中提着韩灵雪——她满身是伤，凝霜剑折断，气息微弱。</w:t>
      </w:r>
    </w:p>
    <w:p w14:paraId="2390ADF7">
      <w:r>
        <w:t>“沉……儿……”她艰难开口。</w:t>
      </w:r>
    </w:p>
    <w:p w14:paraId="2C4331C1">
      <w:r>
        <w:t>陆沉目眦欲裂:“放开她！”</w:t>
      </w:r>
    </w:p>
    <w:p w14:paraId="2AF1E6CE">
      <w:r>
        <w:t>“可以。”赵乾将韩灵雪扔到一旁，缓步走上祭坛，“用你的命换。”</w:t>
      </w:r>
    </w:p>
    <w:p w14:paraId="10A4F377">
      <w:r>
        <w:t>他伸手按在血魂珠上。</w:t>
      </w:r>
    </w:p>
    <w:p w14:paraId="20FB57E7">
      <w:r>
        <w:t>霎时间，整颗血珠光芒大放，无数血色丝线从珠中伸出，连接向皇都各处。陆沉甚至能“听”到百万百姓惊恐的尖叫——他们的生机正被强行抽取！</w:t>
      </w:r>
    </w:p>
    <w:p w14:paraId="19D230EB">
      <w:r>
        <w:t>“住手！”陆沉怒吼。</w:t>
      </w:r>
    </w:p>
    <w:p w14:paraId="36931B8F">
      <w:r>
        <w:t>“那就自裁吧。”赵乾微笑，“你死，朕便停手，放韩灵雪和百姓一条生路。”</w:t>
      </w:r>
    </w:p>
    <w:p w14:paraId="4077AC4B">
      <w:r>
        <w:t>陆沉颤抖着握紧剑柄。</w:t>
      </w:r>
    </w:p>
    <w:p w14:paraId="081CB12E">
      <w:r>
        <w:t>他看向韩灵雪。</w:t>
      </w:r>
    </w:p>
    <w:p w14:paraId="330DAB9A">
      <w:r>
        <w:t>她也看着他，眼中满是泪水，却轻轻摇头——不要。</w:t>
      </w:r>
    </w:p>
    <w:p w14:paraId="439D4375">
      <w:r>
        <w:t>可陆沉笑了。</w:t>
      </w:r>
    </w:p>
    <w:p w14:paraId="4D7F66EA">
      <w:r>
        <w:t>那笑容很温柔，像当年在雪霁峰，他第一次为她煮粥时的模样。</w:t>
      </w:r>
    </w:p>
    <w:p w14:paraId="6F1F466B">
      <w:r>
        <w:t>“师尊。”他轻声说，“对不起，这次……徒儿要先走了。”</w:t>
      </w:r>
    </w:p>
    <w:p w14:paraId="7CFCAA00">
      <w:r>
        <w:t>他转身，面对血魂珠，也面对赵乾。</w:t>
      </w:r>
    </w:p>
    <w:p w14:paraId="028B224C">
      <w:r>
        <w:t>然后，做了一件谁也没想到的事——</w:t>
      </w:r>
    </w:p>
    <w:p w14:paraId="7A228DFF">
      <w:r>
        <w:t>他张开双臂，抱住了血魂珠，也抱住了赵乾。</w:t>
      </w:r>
    </w:p>
    <w:p w14:paraId="1AA3F861">
      <w:r>
        <w:t>“你要干什么？！”赵乾终于慌了。</w:t>
      </w:r>
    </w:p>
    <w:p w14:paraId="081EB337">
      <w:r>
        <w:t>“一起死吧。”陆沉闭上眼睛，体内那颗沉寂已久的炎阳之心，轰然引爆。</w:t>
      </w:r>
    </w:p>
    <w:p w14:paraId="679315B6">
      <w:r>
        <w:t>那是陆家血脉的终极禁术——以身为炉，以魂为火，焚尽一切。</w:t>
      </w:r>
    </w:p>
    <w:p w14:paraId="0B079C19">
      <w:r>
        <w:t>金红色的火焰从他体内涌出，瞬间吞噬了血魂珠，吞噬了赵乾，吞噬了整个地宫。</w:t>
      </w:r>
    </w:p>
    <w:p w14:paraId="525AA526">
      <w:r>
        <w:t>赵乾凄厉惨叫，试图挣脱，但陆沉抱得太紧。</w:t>
      </w:r>
    </w:p>
    <w:p w14:paraId="0CF0D300">
      <w:r>
        <w:t>“疯子……你这个疯子！”</w:t>
      </w:r>
    </w:p>
    <w:p w14:paraId="34400EEC">
      <w:r>
        <w:t>“是啊。”陆沉在火焰中轻笑，“但我这个疯子，救了百万苍生。”</w:t>
      </w:r>
    </w:p>
    <w:p w14:paraId="7D5F4370">
      <w:r>
        <w:t>轰——！！！</w:t>
      </w:r>
    </w:p>
    <w:p w14:paraId="1433E7DA">
      <w:r>
        <w:t>火焰冲破了地宫，冲破了皇宫，在皇都上空化作一朵巨大的金红火莲。</w:t>
      </w:r>
    </w:p>
    <w:p w14:paraId="262F1B8D">
      <w:r>
        <w:t>九龙朝天阵，碎了。</w:t>
      </w:r>
    </w:p>
    <w:p w14:paraId="42D9F6FF">
      <w:r>
        <w:t>血魂珠的抽取，停了。</w:t>
      </w:r>
    </w:p>
    <w:p w14:paraId="480F9C69">
      <w:r>
        <w:t>百万百姓的尖叫声，渐渐平息。</w:t>
      </w:r>
    </w:p>
    <w:p w14:paraId="19B3FD81">
      <w:r>
        <w:t>火莲缓缓绽放，又缓缓凋零。</w:t>
      </w:r>
    </w:p>
    <w:p w14:paraId="616111CB">
      <w:r>
        <w:t>当最后一缕火光熄灭时，皇都中央，已是一个直径千丈的巨坑。皇宫、观星台、祭坛……尽数化为灰烬。</w:t>
      </w:r>
    </w:p>
    <w:p w14:paraId="2409A22A">
      <w:r>
        <w:t>只有巨坑边缘，韩灵雪跪在那里，呆呆地望着焦黑一片的深坑。</w:t>
      </w:r>
    </w:p>
    <w:p w14:paraId="08C716BC">
      <w:r>
        <w:t>雪，开始下了。</w:t>
      </w:r>
    </w:p>
    <w:p w14:paraId="33F54172">
      <w:r>
        <w:t>## 六、余烬</w:t>
      </w:r>
    </w:p>
    <w:p w14:paraId="448E130B">
      <w:r>
        <w:t>大火烧了三天三夜。</w:t>
      </w:r>
    </w:p>
    <w:p w14:paraId="297819F7">
      <w:r>
        <w:t>皇都半数化为焦土，但百姓活下来了。</w:t>
      </w:r>
    </w:p>
    <w:p w14:paraId="5A5D87D5">
      <w:r>
        <w:t>苍生盟接管了皇城，张松年等人忙着安置灾民、维持秩序。大周朝廷随着赵乾之死彻底崩溃，各地州府或降或乱。</w:t>
      </w:r>
    </w:p>
    <w:p w14:paraId="5AFF5948">
      <w:r>
        <w:t>第四天清晨，韩灵雪仍跪在巨坑边。</w:t>
      </w:r>
    </w:p>
    <w:p w14:paraId="0360BD3A">
      <w:r>
        <w:t>她一动不动，像一尊冰雕。</w:t>
      </w:r>
    </w:p>
    <w:p w14:paraId="4C98D586">
      <w:r>
        <w:t>张松年远远看着，叹息:“韩宗主已经四天没说话了。”</w:t>
      </w:r>
    </w:p>
    <w:p w14:paraId="300FB725">
      <w:r>
        <w:t>柳如烟红着眼眶:“让她静静吧。”</w:t>
      </w:r>
    </w:p>
    <w:p w14:paraId="374DF0DC">
      <w:r>
        <w:t>正午时分，雪停了。</w:t>
      </w:r>
    </w:p>
    <w:p w14:paraId="74D90F63">
      <w:r>
        <w:t>韩灵雪忽然动了。</w:t>
      </w:r>
    </w:p>
    <w:p w14:paraId="7C90EFE0">
      <w:r>
        <w:t>她站起身，一步步走向巨坑深处。那里温度极高，岩石还在发红，但她浑然不觉，护体罡气自动撑开。</w:t>
      </w:r>
    </w:p>
    <w:p w14:paraId="19407D32">
      <w:r>
        <w:t>她走得很慢，很仔细，像在寻找什么。</w:t>
      </w:r>
    </w:p>
    <w:p w14:paraId="72FD5227">
      <w:r>
        <w:t>一个时辰。</w:t>
      </w:r>
    </w:p>
    <w:p w14:paraId="5B2635D9">
      <w:r>
        <w:t>两个时辰。</w:t>
      </w:r>
    </w:p>
    <w:p w14:paraId="38DF96CA">
      <w:r>
        <w:t>夕阳西下时，她在坑底一处尚未完全融化的玄铁残骸旁，看到了一只手。</w:t>
      </w:r>
    </w:p>
    <w:p w14:paraId="0BC7F498">
      <w:r>
        <w:t>那只手焦黑，几乎碳化，但手指上，还戴着一枚戒指——那是她去年除夕，随手送给陆沉的小玩意，一枚普通的白玉指环。</w:t>
      </w:r>
    </w:p>
    <w:p w14:paraId="0CC1DB70">
      <w:r>
        <w:t>韩灵雪跪下来，小心翼翼地扒开周围的灰烬。</w:t>
      </w:r>
    </w:p>
    <w:p w14:paraId="2482437F">
      <w:r>
        <w:t>一个人形轮廓渐渐显露。</w:t>
      </w:r>
    </w:p>
    <w:p w14:paraId="1D105E87">
      <w:r>
        <w:t>是陆沉。</w:t>
      </w:r>
    </w:p>
    <w:p w14:paraId="33507748">
      <w:r>
        <w:t>他全身焦黑，皮肤龟裂，胸口那个大洞触目惊心，气息微弱到几乎不存在。</w:t>
      </w:r>
    </w:p>
    <w:p w14:paraId="1D5D0426">
      <w:r>
        <w:t>但他还活着。</w:t>
      </w:r>
    </w:p>
    <w:p w14:paraId="0C1C20FF">
      <w:r>
        <w:t>一丝极细微的生机，在他心口处顽强地跳动着——那是炎阳血脉最后的火种。</w:t>
      </w:r>
    </w:p>
    <w:p w14:paraId="7332347E">
      <w:r>
        <w:t>韩灵雪的眼泪终于落了下来。</w:t>
      </w:r>
    </w:p>
    <w:p w14:paraId="49B36C6F">
      <w:r>
        <w:t>她颤抖着手，轻轻抚过他的脸颊，声音嘶哑得不成样子:</w:t>
      </w:r>
    </w:p>
    <w:p w14:paraId="1450FF50">
      <w:r>
        <w:t>“找到你了……”</w:t>
      </w:r>
    </w:p>
    <w:p w14:paraId="41E9CD33">
      <w:r>
        <w:t>陆沉的眼皮动了动，却睁不开。他的嘴唇微微开合，发出气若游丝的声音:</w:t>
      </w:r>
    </w:p>
    <w:p w14:paraId="0B0E3DB6">
      <w:r>
        <w:t>“师……尊……”</w:t>
      </w:r>
    </w:p>
    <w:p w14:paraId="10639EFA">
      <w:r>
        <w:t>“我在。”韩灵雪握住他的手。</w:t>
      </w:r>
    </w:p>
    <w:p w14:paraId="7504FB70">
      <w:r>
        <w:t>“……苍生……护好了么……”</w:t>
      </w:r>
    </w:p>
    <w:p w14:paraId="438A8BB0">
      <w:r>
        <w:t>“护好了。”韩灵雪泪如雨下，“都护好了。”</w:t>
      </w:r>
    </w:p>
    <w:p w14:paraId="6906EC0E">
      <w:r>
        <w:t>陆沉似乎想笑，却只咳出一口黑血。</w:t>
      </w:r>
    </w:p>
    <w:p w14:paraId="63931FEC">
      <w:r>
        <w:t>然后，头一歪，彻底没了声息。</w:t>
      </w:r>
    </w:p>
    <w:p w14:paraId="50DDCA4F">
      <w:r>
        <w:t>但那丝心跳，还在。</w:t>
      </w:r>
    </w:p>
    <w:p w14:paraId="33DAE9C0">
      <w:r>
        <w:t>韩灵雪将他小心翼翼抱起来，转身，一步步走出巨坑。</w:t>
      </w:r>
    </w:p>
    <w:p w14:paraId="4831866D">
      <w:r>
        <w:t>夕阳将她的影子拉得很长，很长。</w:t>
      </w:r>
    </w:p>
    <w:p w14:paraId="5EB7B0EA">
      <w:r>
        <w:t>远处，张松年等人看到她怀中的身影，全都愣住了。</w:t>
      </w:r>
    </w:p>
    <w:p w14:paraId="1DEF8244">
      <w:r>
        <w:t>“陆指挥他……”</w:t>
      </w:r>
    </w:p>
    <w:p w14:paraId="447971EA">
      <w:r>
        <w:t>“还活着。”韩灵雪的声音很轻，却带着不容置疑的坚定，“我会救他。无论十年，百年，千年。”</w:t>
      </w:r>
    </w:p>
    <w:p w14:paraId="5BF38355">
      <w:r>
        <w:t>她低头，看着陆沉焦黑的脸，轻声说:</w:t>
      </w:r>
    </w:p>
    <w:p w14:paraId="79E69C5C">
      <w:r>
        <w:t>“你守护了苍生。”</w:t>
      </w:r>
    </w:p>
    <w:p w14:paraId="7803FB1B">
      <w:r>
        <w:t>“现在，轮到我来守护你了。”</w:t>
      </w:r>
    </w:p>
    <w:p w14:paraId="3C12438F">
      <w:r>
        <w:t>雪又下了起来。</w:t>
      </w:r>
    </w:p>
    <w:p w14:paraId="5CA81844">
      <w:r>
        <w:t>纷纷扬扬，覆盖了焦土，覆盖了血痕，覆盖了这座历经劫难的皇都。</w:t>
      </w:r>
    </w:p>
    <w:p w14:paraId="33BAFED9">
      <w:r>
        <w:t>天地一片素白。</w:t>
      </w:r>
    </w:p>
    <w:p w14:paraId="5830B39D">
      <w:r>
        <w:t>唯见那袭月白身影，抱着她的道侣，一步一步，走向远方。</w:t>
      </w:r>
    </w:p>
    <w:p w14:paraId="13339CA9">
      <w:r>
        <w:t>雪落长歌。</w:t>
      </w:r>
    </w:p>
    <w:p w14:paraId="7F6583F2">
      <w:r>
        <w:t>歌尽处，余烬尚温。</w:t>
      </w:r>
    </w:p>
    <w:p w14:paraId="3CEBA81E">
      <w:r>
        <w:t>---</w:t>
      </w:r>
    </w:p>
    <w:p w14:paraId="5CEF3523">
      <w:pPr>
        <w:pStyle w:val="4"/>
      </w:pPr>
      <w:r>
        <w:t>剑仙最后的道</w:t>
      </w:r>
    </w:p>
    <w:p w14:paraId="38716AA4">
      <w:r>
        <w:t># 雪落长歌</w:t>
      </w:r>
    </w:p>
    <w:p w14:paraId="06C3B712">
      <w:r>
        <w:t>## 一、归乡</w:t>
      </w:r>
    </w:p>
    <w:p w14:paraId="0E700A08">
      <w:r>
        <w:t>韩灵雪抱着陆沉，没有回苍生盟在皇都的临时驻地。</w:t>
      </w:r>
    </w:p>
    <w:p w14:paraId="31245676">
      <w:r>
        <w:t>她一路向北，踏雪而行。</w:t>
      </w:r>
    </w:p>
    <w:p w14:paraId="44AA52FF">
      <w:r>
        <w:t>七日后，回到了灵雪宗。</w:t>
      </w:r>
    </w:p>
    <w:p w14:paraId="6B55C37E">
      <w:r>
        <w:t>雪霁峰依旧白雪皑皑，只是山门已破，殿宇残损。那场血战留下的痕迹尚未完全掩埋。</w:t>
      </w:r>
    </w:p>
    <w:p w14:paraId="4CFE56B5">
      <w:r>
        <w:t>韩灵雪径直走向后山禁地——那处灵泉密室。她将陆沉轻轻放在温泉边的玉台上，开始检查他的伤势。</w:t>
      </w:r>
    </w:p>
    <w:p w14:paraId="27F8B7E6">
      <w:r>
        <w:t>触目惊心。</w:t>
      </w:r>
    </w:p>
    <w:p w14:paraId="2D4E4425">
      <w:r>
        <w:t>陆沉全身焦黑，皮肤大片龟裂，胸口那个被血魂珠反噬贯穿的洞口边缘，血肉呈现诡异的琉璃化。最致命的是心脉——炎阳血脉自爆的反噬，几乎烧毁了他所有的经脉节点，仅靠心口那一点微弱的血脉火种维系着最后生机。</w:t>
      </w:r>
    </w:p>
    <w:p w14:paraId="37828B05">
      <w:r>
        <w:t>这火种正在缓慢熄灭。</w:t>
      </w:r>
    </w:p>
    <w:p w14:paraId="1E83EF11">
      <w:r>
        <w:t>韩灵雪尝试渡入灵力，但灵力一入体便被灼烧殆尽。她取出储物戒中所有的疗伤丹药——九转还魂丹、生生造化散、冰心玉露丸……一一喂服，却如石沉大海。</w:t>
      </w:r>
    </w:p>
    <w:p w14:paraId="463253A7">
      <w:r>
        <w:t>陆沉的气息，一天比一天微弱。</w:t>
      </w:r>
    </w:p>
    <w:p w14:paraId="769A0421">
      <w:r>
        <w:t>第十日，他开始咳血。</w:t>
      </w:r>
    </w:p>
    <w:p w14:paraId="5744CD3F">
      <w:r>
        <w:t>血是黑色的，带着焦糊味。</w:t>
      </w:r>
    </w:p>
    <w:p w14:paraId="437B2BE2">
      <w:r>
        <w:t>“师尊……”他偶尔会睁开眼，眼神涣散，“冷……”</w:t>
      </w:r>
    </w:p>
    <w:p w14:paraId="183A0509">
      <w:r>
        <w:t>韩灵雪将他抱入温泉，用身体温暖他。可他的体温仍在下降，那具曾炽热如朝阳的身躯，正一寸寸变冷。</w:t>
      </w:r>
    </w:p>
    <w:p w14:paraId="50D9931A">
      <w:r>
        <w:t>第十三日深夜，陆沉忽然清醒了片刻。</w:t>
      </w:r>
    </w:p>
    <w:p w14:paraId="550DF440">
      <w:r>
        <w:t>他看着抱着自己的韩灵雪，笑了:“师尊……你还是这么好看……”</w:t>
      </w:r>
    </w:p>
    <w:p w14:paraId="184DC020">
      <w:r>
        <w:t>“别说话。”韩灵雪声音颤抖。</w:t>
      </w:r>
    </w:p>
    <w:p w14:paraId="4B91462C">
      <w:r>
        <w:t>“我好像……撑不住了。”陆沉轻声说，“对不起啊……说要娶你的……”</w:t>
      </w:r>
    </w:p>
    <w:p w14:paraId="58661850">
      <w:r>
        <w:t>“不许说对不起！”韩灵雪紧紧抱住他，“你会好的，一定会好的。”</w:t>
      </w:r>
    </w:p>
    <w:p w14:paraId="6AF25BD7">
      <w:r>
        <w:t>陆沉抬手，想摸摸她的脸，手抬到一半却无力垂下。</w:t>
      </w:r>
    </w:p>
    <w:p w14:paraId="26DE68B7">
      <w:r>
        <w:t>“师尊……我想回……雪霁殿……”</w:t>
      </w:r>
    </w:p>
    <w:p w14:paraId="1F330488">
      <w:r>
        <w:t>“好，我们回去。”</w:t>
      </w:r>
    </w:p>
    <w:p w14:paraId="2CD05E04">
      <w:r>
        <w:t>## 二、最后的雪霁殿</w:t>
      </w:r>
    </w:p>
    <w:p w14:paraId="1AB24E3C">
      <w:r>
        <w:t>雪霁殿损毁严重，但韩灵雪亲手收拾出了一间干净的偏殿。</w:t>
      </w:r>
    </w:p>
    <w:p w14:paraId="26CB2047">
      <w:r>
        <w:t>她铺上厚厚的绒毯，燃起炭火，将陆沉安顿在临窗的软榻上。窗外，正好能看见后山冰湖——那是他们第一次剑舞的地方。</w:t>
      </w:r>
    </w:p>
    <w:p w14:paraId="3BE753B1">
      <w:r>
        <w:t>陆沉的状态时好时坏。</w:t>
      </w:r>
    </w:p>
    <w:p w14:paraId="3790B560">
      <w:r>
        <w:t>好的时候，能说几句话，吃几口韩灵雪熬的粥；坏的时候，昏迷不醒，浑身抽搐，咳出的血越来越多。</w:t>
      </w:r>
    </w:p>
    <w:p w14:paraId="49B0743F">
      <w:r>
        <w:t>韩灵雪试遍了所有方法。</w:t>
      </w:r>
    </w:p>
    <w:p w14:paraId="2B80DBA7">
      <w:r>
        <w:t>她传讯给苍生盟，张松年送来了青云宗的镇宗灵药“青玉续命膏”；柳如烟亲自送来碧水门的“玄水真液”；甚至远在南疆的烈火宗，听闻陆沉之事后，也派人送来了三滴“地心火髓”。</w:t>
      </w:r>
    </w:p>
    <w:p w14:paraId="676A0C46">
      <w:r>
        <w:t>无用。</w:t>
      </w:r>
    </w:p>
    <w:p w14:paraId="26A785B1">
      <w:r>
        <w:t>炎阳血脉自爆的反噬，是修行界从未有过的伤势。那是以生命本源为代价的终极禁术，本就无药可救。</w:t>
      </w:r>
    </w:p>
    <w:p w14:paraId="6FD60B60">
      <w:r>
        <w:t>第二十日，陆沉陷入了长久的昏迷。</w:t>
      </w:r>
    </w:p>
    <w:p w14:paraId="372D39A2">
      <w:r>
        <w:t>韩灵雪守在他身边，握着他逐渐冰冷的手，终于明白——她要失去他了。</w:t>
      </w:r>
    </w:p>
    <w:p w14:paraId="0E88F33F">
      <w:r>
        <w:t>这个从雪峰初遇就闯入她生命的少年，这个整日嬉皮笑脸说要给她暖床的逆徒，这个在剑舞时故意跌倒抱她的登徒子，这个在共浴疗伤时大胆环住她腰肢的混蛋……</w:t>
      </w:r>
    </w:p>
    <w:p w14:paraId="050ED2FC">
      <w:r>
        <w:t>要走了。</w:t>
      </w:r>
    </w:p>
    <w:p w14:paraId="2FA24A2A">
      <w:r>
        <w:t>永远地。</w:t>
      </w:r>
    </w:p>
    <w:p w14:paraId="7DADEA0B">
      <w:r>
        <w:t>## 三、大火</w:t>
      </w:r>
    </w:p>
    <w:p w14:paraId="1136E812">
      <w:r>
        <w:t>第三十日，皇都传来消息。</w:t>
      </w:r>
    </w:p>
    <w:p w14:paraId="1E25C565">
      <w:r>
        <w:t>赵乾虽死，但镇武司余孽勾结魔教残部，在皇都地下埋设了三百六十处“焚城火阵”。他们要以整座皇都为祭，召唤上古魔物降临。</w:t>
      </w:r>
    </w:p>
    <w:p w14:paraId="1E374E21">
      <w:r>
        <w:t>苍生盟全力破解，但时间不够——火阵将在三日后子时同时引爆。</w:t>
      </w:r>
    </w:p>
    <w:p w14:paraId="554613F4">
      <w:r>
        <w:t>届时，皇都百万百姓，将葬身火海。</w:t>
      </w:r>
    </w:p>
    <w:p w14:paraId="1FBD7719">
      <w:r>
        <w:t>消息传到雪霁峰时，陆沉忽然睁开了眼睛。</w:t>
      </w:r>
    </w:p>
    <w:p w14:paraId="37C289A4">
      <w:r>
        <w:t>“师尊……”他声音嘶哑，“扶我……起来……”</w:t>
      </w:r>
    </w:p>
    <w:p w14:paraId="59419932">
      <w:r>
        <w:t>“你别动！”韩灵雪按住他。</w:t>
      </w:r>
    </w:p>
    <w:p w14:paraId="58E05B41">
      <w:r>
        <w:t>“皇都……百姓……”陆沉眼中闪过最后的光芒，“带我去……”</w:t>
      </w:r>
    </w:p>
    <w:p w14:paraId="77D629A7">
      <w:r>
        <w:t>“你疯了？！你现在这样——”</w:t>
      </w:r>
    </w:p>
    <w:p w14:paraId="14322F77">
      <w:r>
        <w:t>“带我去。”陆沉看着她，眼神是前所未有的坚定，“这是我……最后能做的事了。”</w:t>
      </w:r>
    </w:p>
    <w:p w14:paraId="14C6F019">
      <w:r>
        <w:t>韩灵雪咬着嘴唇，泪如雨下。</w:t>
      </w:r>
    </w:p>
    <w:p w14:paraId="4BCBECB9">
      <w:r>
        <w:t>她明白。</w:t>
      </w:r>
    </w:p>
    <w:p w14:paraId="44696FBD">
      <w:r>
        <w:t>他一直是这样的人——从最初守护她，到守护宗门，再到守护整个北境，最后守护天下苍生。这是他的道，是他选择的道路。</w:t>
      </w:r>
    </w:p>
    <w:p w14:paraId="3C4A5489">
      <w:r>
        <w:t>哪怕代价是生命。</w:t>
      </w:r>
    </w:p>
    <w:p w14:paraId="71436B6B">
      <w:r>
        <w:t>“……好。”韩灵雪擦干眼泪，“我陪你。”</w:t>
      </w:r>
    </w:p>
    <w:p w14:paraId="1F096937">
      <w:r>
        <w:t>## 四、最后的剑舞</w:t>
      </w:r>
    </w:p>
    <w:p w14:paraId="4457E2AB">
      <w:r>
        <w:t>韩灵雪带着陆沉，用传送阵回到了皇都。</w:t>
      </w:r>
    </w:p>
    <w:p w14:paraId="373C89B3">
      <w:r>
        <w:t>此时的皇都，已是一片混乱。苍生盟修士正在紧急疏散百姓，但三百六十处火阵遍布全城，时间根本不够。</w:t>
      </w:r>
    </w:p>
    <w:p w14:paraId="34361737">
      <w:r>
        <w:t>陆沉被韩灵雪搀扶着，站在皇都中央的废墟上——这里正是他自爆留下的千丈巨坑。</w:t>
      </w:r>
    </w:p>
    <w:p w14:paraId="5C248514">
      <w:r>
        <w:t>“师尊……”他轻声说，“帮我……布阵……”</w:t>
      </w:r>
    </w:p>
    <w:p w14:paraId="0D8A8931">
      <w:r>
        <w:t>“你要做什么？”</w:t>
      </w:r>
    </w:p>
    <w:p w14:paraId="552F8647">
      <w:r>
        <w:t>“以身为引……强行吸纳……所有火阵的能量……”陆沉咳嗽着，血从嘴角渗出，“这是唯一……救他们的方法……”</w:t>
      </w:r>
    </w:p>
    <w:p w14:paraId="4A680E5F">
      <w:r>
        <w:t>韩灵雪浑身一震:“你会死的！”</w:t>
      </w:r>
    </w:p>
    <w:p w14:paraId="23EF3FA6">
      <w:r>
        <w:t>“我本来……就活不成了。”陆沉笑了，“但皇都百姓……还能活。”</w:t>
      </w:r>
    </w:p>
    <w:p w14:paraId="010AEF31">
      <w:r>
        <w:t>他看向韩灵雪，眼神温柔:“师尊……还记得……我们在雪霁峰……第一次剑舞吗？”</w:t>
      </w:r>
    </w:p>
    <w:p w14:paraId="55DA0691">
      <w:r>
        <w:t>韩灵雪哽咽点头。</w:t>
      </w:r>
    </w:p>
    <w:p w14:paraId="73CB1CA1">
      <w:r>
        <w:t>“再陪我……舞一次吧。”陆沉说，“最后一次。”</w:t>
      </w:r>
    </w:p>
    <w:p w14:paraId="2F192730">
      <w:r>
        <w:t>韩灵雪取出凝霜剑，也取出了陆沉的佩剑——那柄他在灵雪宗时常用的普通铁剑，剑身上还刻着“雪”字，是她当年亲手所刻。</w:t>
      </w:r>
    </w:p>
    <w:p w14:paraId="47F13566">
      <w:r>
        <w:t>她将剑递给陆沉。</w:t>
      </w:r>
    </w:p>
    <w:p w14:paraId="3B865497">
      <w:r>
        <w:t>陆沉握紧剑柄，站直身体。那一瞬间，他仿佛回到了当年雪霁峰的后院，回到了那个阳光明媚的早晨，回到了她手把手教他剑法的时光。</w:t>
      </w:r>
    </w:p>
    <w:p w14:paraId="36A3D8F3">
      <w:r>
        <w:t>“开始吧。”</w:t>
      </w:r>
    </w:p>
    <w:p w14:paraId="2A59F6E2">
      <w:r>
        <w:t>韩灵雪起剑。</w:t>
      </w:r>
    </w:p>
    <w:p w14:paraId="35DBFDDC">
      <w:r>
        <w:t>凝霜剑划出优美的弧线，剑气如雪纷飞。</w:t>
      </w:r>
    </w:p>
    <w:p w14:paraId="40E82238">
      <w:r>
        <w:t>陆沉跟着舞剑，动作很慢，很吃力，但每一式都精准到位——灵雪剑法第一式“踏雪无痕”，第二式“冰心玉壶”，第三式“雪落长空”……</w:t>
      </w:r>
    </w:p>
    <w:p w14:paraId="5968C1EA">
      <w:r>
        <w:t>他们的剑渐渐同步。</w:t>
      </w:r>
    </w:p>
    <w:p w14:paraId="78F1E94D">
      <w:r>
        <w:t>韩灵雪的剑光清冷如月，陆沉的剑意炽热如阳。一阴一阳，在废墟之上交织成瑰丽的画卷。</w:t>
      </w:r>
    </w:p>
    <w:p w14:paraId="7DF23452">
      <w:r>
        <w:t>苍生盟的修士看见了，疏散的百姓看见了，所有人都停下了脚步，望向中央那对舞剑的身影。</w:t>
      </w:r>
    </w:p>
    <w:p w14:paraId="1CB679F1">
      <w:r>
        <w:t>“那是……陆指挥？”</w:t>
      </w:r>
    </w:p>
    <w:p w14:paraId="100580AA">
      <w:r>
        <w:t>“他在干什么？”</w:t>
      </w:r>
    </w:p>
    <w:p w14:paraId="54F389CE">
      <w:r>
        <w:t>张松年远远看着，忽然明白了什么，老泪纵横:“他在……为我们争取时间……”</w:t>
      </w:r>
    </w:p>
    <w:p w14:paraId="197AC362">
      <w:r>
        <w:t>剑舞至第七式“雪葬山河”时，陆沉忽然喷出一大口血。</w:t>
      </w:r>
    </w:p>
    <w:p w14:paraId="4484A1BE">
      <w:r>
        <w:t>但他没有停。</w:t>
      </w:r>
    </w:p>
    <w:p w14:paraId="7EFBEC6B">
      <w:r>
        <w:t>韩灵雪也没有停。</w:t>
      </w:r>
    </w:p>
    <w:p w14:paraId="2F4D88BC">
      <w:r>
        <w:t>他们的剑越来越快，剑气越来越盛。以两人为中心，一个巨大的灵力漩涡开始形成，疯狂吸纳着天地灵气——也吸纳着皇都地下三百六十处火阵即将爆发的能量。</w:t>
      </w:r>
    </w:p>
    <w:p w14:paraId="11A8D9A8">
      <w:r>
        <w:t>子时将至。</w:t>
      </w:r>
    </w:p>
    <w:p w14:paraId="7349A9CC">
      <w:r>
        <w:t>火阵开始发光，炽热的高温从地底涌出。</w:t>
      </w:r>
    </w:p>
    <w:p w14:paraId="351BD1D6">
      <w:r>
        <w:t>“快走！”陆沉用尽最后的力气大喊，“所有人……离开皇都！”</w:t>
      </w:r>
    </w:p>
    <w:p w14:paraId="086D032B">
      <w:r>
        <w:t>百姓在苍生盟的护送下疯狂撤离。</w:t>
      </w:r>
    </w:p>
    <w:p w14:paraId="45B3EC43">
      <w:r>
        <w:t>韩灵雪却没有走。</w:t>
      </w:r>
    </w:p>
    <w:p w14:paraId="5C7498E4">
      <w:r>
        <w:t>她还在舞剑，陪着陆沉，舞完最后一式。</w:t>
      </w:r>
    </w:p>
    <w:p w14:paraId="295FF981">
      <w:r>
        <w:t>第八式——“雪落长歌”。</w:t>
      </w:r>
    </w:p>
    <w:p w14:paraId="4ADF195A">
      <w:r>
        <w:t>那是灵雪剑法的终极之式，她从未教过他。但此刻，陆沉却自然而然地使了出来，仿佛早已领悟。</w:t>
      </w:r>
    </w:p>
    <w:p w14:paraId="04219132">
      <w:r>
        <w:t>双剑合璧。</w:t>
      </w:r>
    </w:p>
    <w:p w14:paraId="6A8F55B5">
      <w:r>
        <w:t>剑气冲天而起，在夜空中化作漫天飞雪。雪花落下之处，地底的火光竟被暂时压制。</w:t>
      </w:r>
    </w:p>
    <w:p w14:paraId="58AD85A5">
      <w:r>
        <w:t>但这压制，是以燃烧陆沉最后的生命力为代价的。</w:t>
      </w:r>
    </w:p>
    <w:p w14:paraId="3A9DCFE6">
      <w:r>
        <w:t>## 五、同穴</w:t>
      </w:r>
    </w:p>
    <w:p w14:paraId="0D840249">
      <w:r>
        <w:t>子时到了。</w:t>
      </w:r>
    </w:p>
    <w:p w14:paraId="3F981B04">
      <w:r>
        <w:t>三百六十处火阵同时爆发。</w:t>
      </w:r>
    </w:p>
    <w:p w14:paraId="0548C2BE">
      <w:r>
        <w:t>但爆发的火焰没有冲向地面，而是被天空中那双剑合璧形成的灵力漩涡强行牵引，全部涌向中央——涌向陆沉。</w:t>
      </w:r>
    </w:p>
    <w:p w14:paraId="3D802CE7">
      <w:r>
        <w:t>“不——！”韩灵雪尖叫。</w:t>
      </w:r>
    </w:p>
    <w:p w14:paraId="07997CA9">
      <w:r>
        <w:t>她想冲过去，却被狂暴的能量推开。</w:t>
      </w:r>
    </w:p>
    <w:p w14:paraId="15CA3844">
      <w:r>
        <w:t>火焰如海，将陆沉彻底吞没。</w:t>
      </w:r>
    </w:p>
    <w:p w14:paraId="21D9082E">
      <w:r>
        <w:t>在火海中，陆沉转过身，对她露出最后一个笑容。</w:t>
      </w:r>
    </w:p>
    <w:p w14:paraId="1F174ABE">
      <w:r>
        <w:t>嘴唇开合，无声地说:</w:t>
      </w:r>
    </w:p>
    <w:p w14:paraId="1D7DB1E3">
      <w:r>
        <w:t>“师尊……保重。”</w:t>
      </w:r>
    </w:p>
    <w:p w14:paraId="3CF58F17">
      <w:r>
        <w:t>然后，他的身体在火焰中开始消融。</w:t>
      </w:r>
    </w:p>
    <w:p w14:paraId="726E73B3">
      <w:r>
        <w:t>韩灵雪疯了一样冲进火海。</w:t>
      </w:r>
    </w:p>
    <w:p w14:paraId="07A9AD5E">
      <w:r>
        <w:t>高温灼烧着她的护体罡气，皮肤开始焦黑，但她浑然不觉。她扑到陆沉身边，紧紧抱住他正在消散的身体。</w:t>
      </w:r>
    </w:p>
    <w:p w14:paraId="04AD1285">
      <w:r>
        <w:t>“陆沉！陆沉！”</w:t>
      </w:r>
    </w:p>
    <w:p w14:paraId="4D5EFDBC">
      <w:r>
        <w:t>陆沉已经说不出话了。</w:t>
      </w:r>
    </w:p>
    <w:p w14:paraId="55560E38">
      <w:r>
        <w:t>他的眼睛看着她，眼神温柔，然后缓缓闭上。</w:t>
      </w:r>
    </w:p>
    <w:p w14:paraId="53ADEE7F">
      <w:r>
        <w:t>最后一丝生机，熄灭了。</w:t>
      </w:r>
    </w:p>
    <w:p w14:paraId="28264395">
      <w:r>
        <w:t>“不……不要……”韩灵雪抱着他冰冷的身体，跪在火海中，“你说过要娶我的……你说过要陪我一辈子的……你骗我……你又骗我……”</w:t>
      </w:r>
    </w:p>
    <w:p w14:paraId="32E9D1CB">
      <w:r>
        <w:t>大火越烧越旺。</w:t>
      </w:r>
    </w:p>
    <w:p w14:paraId="65443F03">
      <w:r>
        <w:t>整座皇都都在燃烧。</w:t>
      </w:r>
    </w:p>
    <w:p w14:paraId="4D6462A4">
      <w:r>
        <w:t>但韩灵雪不走了。</w:t>
      </w:r>
    </w:p>
    <w:p w14:paraId="3F512CAD">
      <w:r>
        <w:t>她抱着陆沉，坐在火海中央，轻声说:“你守护了苍生……现在，该我守护你了。”</w:t>
      </w:r>
    </w:p>
    <w:p w14:paraId="09BC1A70">
      <w:r>
        <w:t>她想起雪峰初遇，那个混在人群中、眼神却格外明亮的少年。</w:t>
      </w:r>
    </w:p>
    <w:p w14:paraId="49C403F8">
      <w:r>
        <w:t>想起他轻佻地说“想看仙子师父”。</w:t>
      </w:r>
    </w:p>
    <w:p w14:paraId="46E3BB4D">
      <w:r>
        <w:t>想起拜师时他端来的那碗香菇鸡肉粥。</w:t>
      </w:r>
    </w:p>
    <w:p w14:paraId="2B62224D">
      <w:r>
        <w:t>想起剑舞时他故意跌倒，抱着她倒在雪地里，两人四目相对时的心跳如鼓。</w:t>
      </w:r>
    </w:p>
    <w:p w14:paraId="7EE80839">
      <w:r>
        <w:t>想起共浴疗伤时，他环住她的腰，呼吸喷在她耳畔:“师尊……你真好看。”</w:t>
      </w:r>
    </w:p>
    <w:p w14:paraId="6C20E5AC">
      <w:r>
        <w:t>想起雪夜定情，他说“等我回来，娶你为妻”。</w:t>
      </w:r>
    </w:p>
    <w:p w14:paraId="30B8FA69">
      <w:r>
        <w:t>点点滴滴，历历在目。</w:t>
      </w:r>
    </w:p>
    <w:p w14:paraId="0C1E8A8F">
      <w:r>
        <w:t>韩灵雪笑了，眼泪却不断滑落。</w:t>
      </w:r>
    </w:p>
    <w:p w14:paraId="490421C1">
      <w:r>
        <w:t>“生同衾，死同穴。”她低声誓言，“陆沉，这次……你别想丢下我。”</w:t>
      </w:r>
    </w:p>
    <w:p w14:paraId="20FA5E30">
      <w:r>
        <w:t>她抬起手，咬破指尖，以血为引，在虚空中刻画符文。</w:t>
      </w:r>
    </w:p>
    <w:p w14:paraId="70824AB9">
      <w:r>
        <w:t>那是灵雪宗最高禁术——“同心引”。</w:t>
      </w:r>
    </w:p>
    <w:p w14:paraId="3F78B5F0">
      <w:r>
        <w:t>以自身全部修为、全部生命力为代价，强行唤醒死者最后一线生机，并将两人生命永久绑定。</w:t>
      </w:r>
    </w:p>
    <w:p w14:paraId="53F8FD53">
      <w:r>
        <w:t>同生。</w:t>
      </w:r>
    </w:p>
    <w:p w14:paraId="6312CBD8">
      <w:r>
        <w:t>同死。</w:t>
      </w:r>
    </w:p>
    <w:p w14:paraId="2E8724F7">
      <w:r>
        <w:t>符文完成的瞬间，韩灵雪的头发以肉眼可见的速度变白。</w:t>
      </w:r>
    </w:p>
    <w:p w14:paraId="5864EFBC">
      <w:r>
        <w:t>她的容颜开始衰老。</w:t>
      </w:r>
    </w:p>
    <w:p w14:paraId="369BB5F1">
      <w:r>
        <w:t>但她不在乎。</w:t>
      </w:r>
    </w:p>
    <w:p w14:paraId="0562848E">
      <w:r>
        <w:t>她将最后的力量渡入陆沉体内，然后紧紧抱住他，闭上眼睛。</w:t>
      </w:r>
    </w:p>
    <w:p w14:paraId="44032B22">
      <w:r>
        <w:t>大火彻底吞噬了他们，但韩灵雪紧紧抱住陆沉，她的禁术‘同心引’在火海中绽放出最后的光芒。陆沉心口那微弱的血脉火种，在禁术的激发下，似乎跳动了一下，一缕微弱的红光从灰烬中透出。</w:t>
      </w:r>
    </w:p>
    <w:p w14:paraId="0205A75D">
      <w:r>
        <w:t>## 六、剑仙最后的道</w:t>
      </w:r>
    </w:p>
    <w:p w14:paraId="2D203049">
      <w:r>
        <w:t>大火烧了七天七夜。</w:t>
      </w:r>
    </w:p>
    <w:p w14:paraId="1C5436D8">
      <w:r>
        <w:t>当火焰终于熄灭时，皇都中央的巨坑又扩大了数倍。</w:t>
      </w:r>
    </w:p>
    <w:p w14:paraId="3726BADC">
      <w:r>
        <w:t>苍生盟的修士进入废墟搜寻，找到了那处火海中心。</w:t>
      </w:r>
    </w:p>
    <w:p w14:paraId="3AA595D0">
      <w:r>
        <w:t>那里，没有尸体，没有遗骨。只有一柄剑——韩灵雪的凝霜剑，插在焦土之上，剑身依旧清亮如雪，映照着天光。剑旁，有两团紧紧相依的灰烬，灰烬中隐约可见一丝微弱的红光，仿佛还在缓缓跳动，散发着温暖的气息。</w:t>
      </w:r>
    </w:p>
    <w:p w14:paraId="2DB83BCD">
      <w:r>
        <w:t>风吹过时，灰烬轻轻飘起，在阳光下闪烁着奇异的光泽，仿佛蕴含着未尽的生机。</w:t>
      </w:r>
    </w:p>
    <w:p w14:paraId="721B1909">
      <w:r>
        <w:t>张松年沉默良久，躬身行礼。</w:t>
      </w:r>
    </w:p>
    <w:p w14:paraId="49AFA3CE">
      <w:r>
        <w:t>所有苍生盟修士，所有幸存百姓，齐齐躬身。</w:t>
      </w:r>
    </w:p>
    <w:p w14:paraId="031A66FF">
      <w:r>
        <w:t>后来，修行界传颂:雪峰剑仙韩灵雪与道侣陆沉，为救百万苍生，于皇都火海中相拥而逝。他们本可独活，却选择了牺牲。但亦有人说，那夜之后，曾见两道虚影从灰烬中升起，携手向北而去，消失在漫天大雪中。真相如何，已成谜团。</w:t>
      </w:r>
    </w:p>
    <w:p w14:paraId="0FDEF5C5">
      <w:r>
        <w:t>那柄插在废墟上的凝霜剑，成了他们的纪念。后世修行者行经此地，都会在剑前驻足，缅怀那段传奇。</w:t>
      </w:r>
    </w:p>
    <w:p w14:paraId="752C3E0A">
      <w:r>
        <w:t>灵雪宗在雪霁峰重建，山门处立了一座双人雕像:韩灵雪执剑而立，陆沉在她身旁，笑容灿烂如阳。</w:t>
      </w:r>
    </w:p>
    <w:p w14:paraId="5F146F87">
      <w:r>
        <w:t>雕像底座刻着:</w:t>
      </w:r>
    </w:p>
    <w:p w14:paraId="5D2C9DDF">
      <w:r>
        <w:t>**“雪落长歌处，余烬尚温时。”**</w:t>
      </w:r>
    </w:p>
    <w:p w14:paraId="3E38ABB8">
      <w:r>
        <w:t>**“剑道不绝，此情不绝。”**</w:t>
      </w:r>
    </w:p>
    <w:p w14:paraId="6AECE698">
      <w:r>
        <w:t>战争结束了。</w:t>
      </w:r>
    </w:p>
    <w:p w14:paraId="67C66736">
      <w:r>
        <w:t>暴政终结了。</w:t>
      </w:r>
    </w:p>
    <w:p w14:paraId="07229260">
      <w:r>
        <w:t>苍生得救了。</w:t>
      </w:r>
    </w:p>
    <w:p w14:paraId="0FB6B44C">
      <w:r>
        <w:t>只是那对守护了这一切的人，化作了传说，化作了雪，化作了后世传颂不衰的——</w:t>
      </w:r>
    </w:p>
    <w:p w14:paraId="1773222A">
      <w:r>
        <w:t>剑仙最后的道。</w:t>
      </w:r>
    </w:p>
    <w:p w14:paraId="42B7CB41">
      <w:r>
        <w:t>---</w:t>
      </w:r>
    </w:p>
    <w:p w14:paraId="6E68BF74">
      <w:r>
        <w:t>雪，又下了。</w:t>
      </w:r>
    </w:p>
    <w:p w14:paraId="14426DA8">
      <w:r>
        <w:t>纷纷扬扬，覆盖了废墟，覆盖了血迹，覆盖了整个天下。</w:t>
      </w:r>
    </w:p>
    <w:p w14:paraId="0178B867">
      <w:r>
        <w:t>唯见那柄凝霜剑，在雪中静静矗立，剑光清冷，映照着永恒的白。而那灰烬中的微光，仿佛仍在诉说着未完的故事。</w:t>
      </w:r>
    </w:p>
    <w:p w14:paraId="458BF8EB">
      <w:pPr>
        <w:pStyle w:val="4"/>
      </w:pPr>
      <w:r>
        <w:t>山村余韵</w:t>
      </w:r>
    </w:p>
    <w:p w14:paraId="265C91C4">
      <w:r>
        <w:t># 雪落长歌·山村余韵</w:t>
      </w:r>
    </w:p>
    <w:p w14:paraId="383127C9">
      <w:r>
        <w:t>雪又落了。</w:t>
      </w:r>
    </w:p>
    <w:p w14:paraId="1D9B684B">
      <w:r>
        <w:t>纷纷扬扬的，从铅灰色的天空飘洒下来，覆盖了远山、近林，还有这个藏在山坳里的小村庄。村口那棵老槐树的枝桠上积了厚厚一层白，偶尔有麻雀扑棱翅膀，便簌簌地抖落一片雪雾。</w:t>
      </w:r>
    </w:p>
    <w:p w14:paraId="304A89AF">
      <w:r>
        <w:t>村子最东头那间青瓦白墙的院子里，传来有节奏的“咔嚓”声。</w:t>
      </w:r>
    </w:p>
    <w:p w14:paraId="09F552A5">
      <w:r>
        <w:t>一个青年正弯腰劈柴。</w:t>
      </w:r>
    </w:p>
    <w:p w14:paraId="1D378506">
      <w:r>
        <w:t>他穿着半旧的粗布棉袄，袖口挽到小臂，露出结实有力的手腕。斧头落下时，木柴应声裂成两半，断面平整得像尺子量过。青年额前有细碎的汗，在冬日清冷的空气里凝成薄薄的白气。</w:t>
      </w:r>
    </w:p>
    <w:p w14:paraId="3B8576E7">
      <w:r>
        <w:t>他的面容很俊朗，剑眉星目，鼻梁高挺。只是眉宇间少了些锐气，多了几分山野乡居的平和。若是有当年见过那位“三剑斩圣子”的陆沉的人在此，定会惊疑——太像了，却又不太一样。像的是五官轮廓，不像的是那股内敛到近乎寻常的气息。</w:t>
      </w:r>
    </w:p>
    <w:p w14:paraId="48D137B6">
      <w:r>
        <w:t>旧伤已愈，或者说，以某种方式重生了。</w:t>
      </w:r>
    </w:p>
    <w:p w14:paraId="194507EA">
      <w:r>
        <w:t>“陆沉。”</w:t>
      </w:r>
    </w:p>
    <w:p w14:paraId="57942FB8">
      <w:r>
        <w:t>清冷的女声从屋里传来，隔着糊了绵纸的木窗，有些朦胧。</w:t>
      </w:r>
    </w:p>
    <w:p w14:paraId="3EF9B702">
      <w:r>
        <w:t>“饭菜好了。”</w:t>
      </w:r>
    </w:p>
    <w:p w14:paraId="4451EC6E">
      <w:r>
        <w:t>青年——陆沉停下动作，斧头轻轻靠在柴堆旁。他拍了拍手上的木屑，嘴角不由自主地弯起来。那声音他听了两辈子，清冷如雪峰上的风，却又带着灶火暖意。</w:t>
      </w:r>
    </w:p>
    <w:p w14:paraId="257E4831">
      <w:r>
        <w:t>“来了。”</w:t>
      </w:r>
    </w:p>
    <w:p w14:paraId="1E815399">
      <w:r>
        <w:t>他应了一声，推开院门走进堂屋。</w:t>
      </w:r>
    </w:p>
    <w:p w14:paraId="78ED205B">
      <w:r>
        <w:t>屋内陈设简单，一张方桌，四条长凳，墙角立着农具，墙上挂着斗笠蓑衣。但收拾得极干净，窗明几净，透着一种素雅的整洁。灶房门口，一个女子正端着两碟菜走出来。</w:t>
      </w:r>
    </w:p>
    <w:p w14:paraId="18082996">
      <w:r>
        <w:t>她穿着淡青色的棉布襦裙，外罩素色夹袄，长发用一根木簪松松绾起，几缕碎发垂在颊边。面容清丽绝伦，眉眼间却褪去了当年灵雪宗宗主那份凌驾众生的寒意，取而代之的是一种沉淀后的宁静。只是那股从骨子里透出的冷艳气质，依然如雪峰上的月光，清冷皎洁。</w:t>
      </w:r>
    </w:p>
    <w:p w14:paraId="20A32C91">
      <w:r>
        <w:t>韩灵雪。</w:t>
      </w:r>
    </w:p>
    <w:p w14:paraId="6600DC54">
      <w:r>
        <w:t>她把菜放在桌上：一碟清炒山菌，一碟腊肉炖萝卜，还有一盆热气腾腾的粟米粥。很简单，却香气扑鼻。</w:t>
      </w:r>
    </w:p>
    <w:p w14:paraId="2282961E">
      <w:r>
        <w:t>陆沉洗了手在桌边坐下，很自然地接过她递来的碗筷。</w:t>
      </w:r>
    </w:p>
    <w:p w14:paraId="7E634AE6">
      <w:r>
        <w:t>“今天雪大，村长老早就在村口喊，让各家把房顶的雪扫扫，别压塌了。”陆沉舀了一勺粥，“我下午去帮王婆婆家扫了，她儿子在县里做活，过年才回。”</w:t>
      </w:r>
    </w:p>
    <w:p w14:paraId="48DFDEB0">
      <w:r>
        <w:t>韩灵雪“嗯”了一声，夹了块腊肉放到他碗里：“村东头李家的孩子，早上又来了。”</w:t>
      </w:r>
    </w:p>
    <w:p w14:paraId="1B24812F">
      <w:r>
        <w:t>陆沉笑了：“小石头？他又想学剑？”</w:t>
      </w:r>
    </w:p>
    <w:p w14:paraId="2CEE048A">
      <w:r>
        <w:t>“在院门口探头探脑半天，我没理他，他自己跑了。”韩灵雪淡淡道，但眼中有一丝极淡的笑意，“你上次教他那招‘横斩’，他练了半个月，现在能一剑劈断手腕粗的树枝了。”</w:t>
      </w:r>
    </w:p>
    <w:p w14:paraId="535FDEAD">
      <w:r>
        <w:t>“倒是块料子。”陆沉扒了口饭，“不过也就是强身健体罢了。这世道，安稳种地比什么都强。”</w:t>
      </w:r>
    </w:p>
    <w:p w14:paraId="4850A2F7">
      <w:r>
        <w:t>这话他说得坦然。</w:t>
      </w:r>
    </w:p>
    <w:p w14:paraId="31AF8576">
      <w:r>
        <w:t>三年前那场焚尽皇都的大火后，世间再无“陆沉”与“韩灵雪”。苍生盟在废墟中找到凝霜剑，立了衣冠冢，传颂“雪峰剑仙最后的道”。天下人都以为，那对师徒道侣已与暴君同归于尽，化为灰烬融入了那场大雪。</w:t>
      </w:r>
    </w:p>
    <w:p w14:paraId="7BC3F87D">
      <w:r>
        <w:t>没有人知道，在火海吞噬一切的瞬间，韩灵雪施展的“同心引”禁术产生了意想不到的变数。灰烬中残留的红光并未消散，反而在夜色中缓缓凝聚——那是陆沉炎阳血脉的最后火种，与韩灵雪燃烧全部修为和生命力施展的禁术共鸣，在生死边缘触发了奇迹。红光逐渐化作两个模糊的人形，光芒褪去后，正是韩灵雪和陆沉的躯体，虽虚弱不堪，但生机尚存。</w:t>
      </w:r>
    </w:p>
    <w:p w14:paraId="30FABE5A">
      <w:r>
        <w:t>不知过了多久，当韩灵雪再次恢复意识时，她发现自己躺在一个距离皇都千里之外的无名山村外的山坡上。陆沉躺在身边，呼吸微弱，胸口处微弱的红光仍在跳动。她检查自身，修为十不存一，白发复黑，容颜定格在施展禁术前的那一刻——那是燃烧生命的代价，也是新生的开始。</w:t>
      </w:r>
    </w:p>
    <w:p w14:paraId="000A58FD">
      <w:r>
        <w:t>他们用尽最后的力气，相互搀扶着找到了这个偏僻的山村。善良的村民收留了这两个看似逃难的外乡人。接下来的半年，他们在村民的帮助下养伤：陆沉的炎阳血脉在生死边缘走了一遭后，变得温顺内敛，不再有爆发的风险；韩灵雪的寒毒，竟也在那场焚身之火中诡异地被拔除了大半，虽未全愈，但已不危及性命。</w:t>
      </w:r>
    </w:p>
    <w:p w14:paraId="3D67E955">
      <w:r>
        <w:t>像是轮回，又像是偷来的余生。</w:t>
      </w:r>
    </w:p>
    <w:p w14:paraId="1F5576A6">
      <w:r>
        <w:t>“下午我去后山转转。”陆沉吃完最后一口饭，放下碗，“前几天布的陷阱，该去看看有没有收获。快过年了，腌点野味也好。”</w:t>
      </w:r>
    </w:p>
    <w:p w14:paraId="3AFEBE42">
      <w:r>
        <w:t>韩灵雪收拾碗筷：“小心些，雪厚路滑。”</w:t>
      </w:r>
    </w:p>
    <w:p w14:paraId="498BB314">
      <w:r>
        <w:t>“知道。”陆沉站起身，很自然地伸手拂去她肩头不知何时沾上的一点灰尘。</w:t>
      </w:r>
    </w:p>
    <w:p w14:paraId="542F5A11">
      <w:r>
        <w:t>指尖触及布料时，两人都顿了顿。</w:t>
      </w:r>
    </w:p>
    <w:p w14:paraId="6F930687">
      <w:r>
        <w:t>这样的接触，在三年前是不可想象的。哪怕是在雪霁殿暖阁同宿一帘之隔的那些夜晚，哪怕是在后山灵泉共浴疗伤的那些时刻，师徒的名分、礼教的束缚、还有各自背负的东西，都像一层看不见的冰墙，将彼此隔开。</w:t>
      </w:r>
    </w:p>
    <w:p w14:paraId="084D58F1">
      <w:r>
        <w:t>现在，冰墙碎了。</w:t>
      </w:r>
    </w:p>
    <w:p w14:paraId="1EC340EB">
      <w:r>
        <w:t>碎在那场焚身之火里，碎在同生共死的誓言中，碎在重生后每一个柴米油盐的日常里。</w:t>
      </w:r>
    </w:p>
    <w:p w14:paraId="6BAEB7F6">
      <w:r>
        <w:t>韩灵雪没有躲，只是耳根微微泛红。她端着碗筷转身进了灶房，留下一句：“早点回来。”</w:t>
      </w:r>
    </w:p>
    <w:p w14:paraId="09E2CA7E">
      <w:r>
        <w:t>陆沉看着她的背影，笑意从眼底漫到嘴角。</w:t>
      </w:r>
    </w:p>
    <w:p w14:paraId="78F2622C">
      <w:r>
        <w:t>午后雪小了些，陆沉提着柴刀和麻绳上了后山。他如今很少动用灵力，更像一个普通的山民，凭体力与经验生活。但有些东西是刻在骨子里的——他选陷阱的位置总是恰到好处，避开野兽常走的路径却又在它们觅食的范围内；他走在深雪中的脚步轻盈利落，几乎不留痕迹。</w:t>
      </w:r>
    </w:p>
    <w:p w14:paraId="3974B6FF">
      <w:r>
        <w:t>今天的收获不错，一只肥硕的野兔掉进了陷阱。</w:t>
      </w:r>
    </w:p>
    <w:p w14:paraId="4C8A5B9C">
      <w:r>
        <w:t>陆沉拎着兔子下山时，路过村塾。</w:t>
      </w:r>
    </w:p>
    <w:p w14:paraId="10A01B2D">
      <w:r>
        <w:t>说是村塾，其实就是村中央祠堂旁的一间空屋，村里几个孩子挤在里面，跟着一个老童生认字念《三字经》。此刻却不见读书声，倒是一群半大孩子围在祠堂前的空地上，叽叽喳喳。</w:t>
      </w:r>
    </w:p>
    <w:p w14:paraId="517B8765">
      <w:r>
        <w:t>被围在中间的是个八九岁的男孩，手里攥着一把木剑，正有模有样地比划着。</w:t>
      </w:r>
    </w:p>
    <w:p w14:paraId="3569DA3F">
      <w:r>
        <w:t>正是小石头。</w:t>
      </w:r>
    </w:p>
    <w:p w14:paraId="661CF11E">
      <w:r>
        <w:t>“这样！陆叔教我的！”小石头大喊一声，木剑横斩，“咔嚓”一声，竟然真把一根小孩胳膊粗的枯枝劈断了。</w:t>
      </w:r>
    </w:p>
    <w:p w14:paraId="66019EBC">
      <w:r>
        <w:t>孩子们“哇”地惊呼起来。</w:t>
      </w:r>
    </w:p>
    <w:p w14:paraId="5EFC4358">
      <w:r>
        <w:t>陆沉站在不远处的老槐树后，静静看着。</w:t>
      </w:r>
    </w:p>
    <w:p w14:paraId="741114B3">
      <w:r>
        <w:t>小石头的动作还很稚嫩，发力也不对，但那股认真劲儿，让他忽然想起很多年前，在灵雪宗后山冰湖旁，韩灵雪握着他的手教他第一式剑招的场景。</w:t>
      </w:r>
    </w:p>
    <w:p w14:paraId="4EE05FC2">
      <w:r>
        <w:t>那时她的手很凉，他的心跳得很快。</w:t>
      </w:r>
    </w:p>
    <w:p w14:paraId="27BF16BC">
      <w:r>
        <w:t>“陆叔！”</w:t>
      </w:r>
    </w:p>
    <w:p w14:paraId="024AB639">
      <w:r>
        <w:t>小石头眼尖，发现了他，立刻举着木剑跑过来，其他孩子也呼啦啦围上来。</w:t>
      </w:r>
    </w:p>
    <w:p w14:paraId="51430250">
      <w:r>
        <w:t>“陆叔陆叔！你看我练得对不对？”</w:t>
      </w:r>
    </w:p>
    <w:p w14:paraId="085DDE96">
      <w:r>
        <w:t>“陆叔，我也想学！”</w:t>
      </w:r>
    </w:p>
    <w:p w14:paraId="06471751">
      <w:r>
        <w:t>“我娘说你能一拳打死野猪，是真的吗？”</w:t>
      </w:r>
    </w:p>
    <w:p w14:paraId="64CDC590">
      <w:r>
        <w:t>孩子们七嘴八舌，眼睛里闪着光。在这个偏僻的山村，一个能打猎、会修屋、偶尔还教孩子们两招“把式”的年轻外乡人，简直是传奇。</w:t>
      </w:r>
    </w:p>
    <w:p w14:paraId="4EA45F2E">
      <w:r>
        <w:t>陆沉笑着揉了揉小石头的脑袋：“练得还行。不过学这个干什么？好好读书认字，将来考个功名，或者学门手艺，不比打打杀杀强？”</w:t>
      </w:r>
    </w:p>
    <w:p w14:paraId="24C3B867">
      <w:r>
        <w:t>“我要当大侠！”小石头挺起胸膛，“像戏文里说的那样，行侠仗义！”</w:t>
      </w:r>
    </w:p>
    <w:p w14:paraId="400D4D62">
      <w:r>
        <w:t>其他孩子也跟着喊：“对对！当大侠！”</w:t>
      </w:r>
    </w:p>
    <w:p w14:paraId="17113B3B">
      <w:r>
        <w:t>陆沉失笑。</w:t>
      </w:r>
    </w:p>
    <w:p w14:paraId="7A60EE81">
      <w:r>
        <w:t>大侠。江湖。宗门。天下苍生。</w:t>
      </w:r>
    </w:p>
    <w:p w14:paraId="67F9B19E">
      <w:r>
        <w:t>那些曾经压得他喘不过气的词，如今从这些天真孩童口中说出来，竟有种恍如隔世的荒谬感。</w:t>
      </w:r>
    </w:p>
    <w:p w14:paraId="5E1019D9">
      <w:r>
        <w:t>他最终还是没有教他们新招式，只叮嘱了几句“下盘要稳”“力气要用在刀刃上”之类的话，便提着兔子往家走。孩子们有些失望，但还是眼巴巴地目送他离开。</w:t>
      </w:r>
    </w:p>
    <w:p w14:paraId="73B0F8D9">
      <w:r>
        <w:t>推开院门时，天已近黄昏。</w:t>
      </w:r>
    </w:p>
    <w:p w14:paraId="19C50FCD">
      <w:r>
        <w:t>雪又下起来了，比上午更大。鹅毛般的雪片纷纷扬扬，很快在院中积起新白。</w:t>
      </w:r>
    </w:p>
    <w:p w14:paraId="1E918B56">
      <w:r>
        <w:t>韩灵雪正站在屋檐下，仰头望着天空。雪花落在她发间、肩头，她也不拂，只是静静看着。那一瞬间，陆沉仿佛又看到了雪霁峰上那个白衣胜雪的仙子师尊，清冷孤高，不染尘埃。</w:t>
      </w:r>
    </w:p>
    <w:p w14:paraId="712A674C">
      <w:r>
        <w:t>“看什么？”他走过去，很自然地抬手拂去她发上的雪。</w:t>
      </w:r>
    </w:p>
    <w:p w14:paraId="2E419897">
      <w:r>
        <w:t>韩灵雪没有回头，轻声说：“这雪，像不像灵雪宗每年冬天的第一场雪？”</w:t>
      </w:r>
    </w:p>
    <w:p w14:paraId="31612D4C">
      <w:r>
        <w:t>陆沉顿了顿，也抬头望向漫天飞雪。</w:t>
      </w:r>
    </w:p>
    <w:p w14:paraId="3CE1644C">
      <w:r>
        <w:t>像。太像了。</w:t>
      </w:r>
    </w:p>
    <w:p w14:paraId="63C6A4F2">
      <w:r>
        <w:t>那些年在雪霁峰，每逢初雪，整个山峰银装素裹，万籁俱寂。他总会早起煮一壶热茶，端到殿外，等韩灵雪晨练结束。她会接过茶，什么也不说，只站在廊下看雪。他就在她身后半步，偷偷看她被雪光映亮的侧脸。</w:t>
      </w:r>
    </w:p>
    <w:p w14:paraId="2D67C53D">
      <w:r>
        <w:t>“像。”陆沉说，“不过这里的雪更暖和些。”</w:t>
      </w:r>
    </w:p>
    <w:p w14:paraId="346218FA">
      <w:r>
        <w:t>韩灵雪终于转头看他，眼中有一丝疑惑。</w:t>
      </w:r>
    </w:p>
    <w:p w14:paraId="25964695">
      <w:r>
        <w:t>陆沉笑了，指了指灶房窗口透出的昏黄灯光：“因为这里有炊烟，有饭菜香，有你等我回家。”</w:t>
      </w:r>
    </w:p>
    <w:p w14:paraId="4EA4F8E5">
      <w:r>
        <w:t>韩灵雪怔了怔，随即别过脸去，耳根又红了。</w:t>
      </w:r>
    </w:p>
    <w:p w14:paraId="08154970">
      <w:r>
        <w:t>但这次她没有避开，任由陆沉牵起她的手。两人的手都不算暖和，可握在一起，温度便一点点升起来。</w:t>
      </w:r>
    </w:p>
    <w:p w14:paraId="5AA13E69">
      <w:r>
        <w:t>晚饭后，雪还在下。</w:t>
      </w:r>
    </w:p>
    <w:p w14:paraId="66F54316">
      <w:r>
        <w:t>陆沉烧了热水，两人坐在堂屋里泡脚。木盆里的热水蒸腾起白雾，氤氲了窗上的剪影。</w:t>
      </w:r>
    </w:p>
    <w:p w14:paraId="228CD2F0">
      <w:r>
        <w:t>“今天小石头他们又在祠堂前练剑了。”陆沉忽然说。</w:t>
      </w:r>
    </w:p>
    <w:p w14:paraId="4F7C9FE5">
      <w:r>
        <w:t>韩灵雪“嗯”了一声：“你教他的？”</w:t>
      </w:r>
    </w:p>
    <w:p w14:paraId="10C01DC0">
      <w:r>
        <w:t>“随便比划了两下。”陆沉低头看着水中两人的脚，“有时候我在想，若是当年我们没有走上修行路，没有卷入那些纷争，会不会就像现在这样，在一个小山村里，平平淡淡过一辈子？”</w:t>
      </w:r>
    </w:p>
    <w:p w14:paraId="10EE09BE">
      <w:r>
        <w:t>“没有若是。”韩灵雪的声音很平静，“如果没有修行，我不会是韩灵雪，你也不会是陆沉。我们或许根本不会相遇。”</w:t>
      </w:r>
    </w:p>
    <w:p w14:paraId="3483F140">
      <w:r>
        <w:t>这话很对。</w:t>
      </w:r>
    </w:p>
    <w:p w14:paraId="4159A846">
      <w:r>
        <w:t>陆沉沉默片刻，忽然笑了：“也对。不过师尊——”</w:t>
      </w:r>
    </w:p>
    <w:p w14:paraId="42CA58E4">
      <w:r>
        <w:t>“叫阿雪。”韩灵雪打断他，声音里有一丝几不可察的别扭，“在这里，没有师尊。”</w:t>
      </w:r>
    </w:p>
    <w:p w14:paraId="79420380">
      <w:r>
        <w:t>陆沉从善如流：“阿雪。”</w:t>
      </w:r>
    </w:p>
    <w:p w14:paraId="03BEB308">
      <w:r>
        <w:t>两个字，叫得温柔缱绻。</w:t>
      </w:r>
    </w:p>
    <w:p w14:paraId="6FF95D17">
      <w:r>
        <w:t>韩灵雪的脚在水里轻轻动了一下。</w:t>
      </w:r>
    </w:p>
    <w:p w14:paraId="68B602F2">
      <w:r>
        <w:t>“我在想，”陆沉继续说，“等开春了，我们在院子里种棵桃树吧。听说桃花开的时候，满树粉红，风一吹，花瓣像雨一样落下来。你肯定喜欢。”</w:t>
      </w:r>
    </w:p>
    <w:p w14:paraId="54F675AB">
      <w:r>
        <w:t>韩灵雪没说话，只是脚背轻轻蹭了蹭他的小腿。</w:t>
      </w:r>
    </w:p>
    <w:p w14:paraId="015DF3D0">
      <w:r>
        <w:t>这是一种默许。</w:t>
      </w:r>
    </w:p>
    <w:p w14:paraId="02A61BAA">
      <w:r>
        <w:t>夜深了，雪渐渐停了。</w:t>
      </w:r>
    </w:p>
    <w:p w14:paraId="40B06DFA">
      <w:r>
        <w:t>陆沉收拾完灶房，推开卧房的门。韩灵雪已经躺下了，裹着厚厚的棉被，只露出一张素净的脸。屋里没有炭盆，但两人都是修行过的底子，倒也不觉得冷。</w:t>
      </w:r>
    </w:p>
    <w:p w14:paraId="70E09085">
      <w:r>
        <w:t>他吹灭油灯，在她身边躺下。</w:t>
      </w:r>
    </w:p>
    <w:p w14:paraId="57CC0727">
      <w:r>
        <w:t>黑暗中，能听到彼此轻缓的呼吸声。</w:t>
      </w:r>
    </w:p>
    <w:p w14:paraId="12DA3C14">
      <w:r>
        <w:t>“陆沉。”韩灵雪忽然轻声唤他。</w:t>
      </w:r>
    </w:p>
    <w:p w14:paraId="2840C77F">
      <w:r>
        <w:t>“嗯？”</w:t>
      </w:r>
    </w:p>
    <w:p w14:paraId="1B1DBB71">
      <w:r>
        <w:t>“如果……我是说如果，有一天朝廷的人找到了这里，或者江湖上又起了纷争，你会不会再提剑？”</w:t>
      </w:r>
    </w:p>
    <w:p w14:paraId="00EE8172">
      <w:r>
        <w:t>陆沉沉默了很长时间。</w:t>
      </w:r>
    </w:p>
    <w:p w14:paraId="0CF6CE03">
      <w:r>
        <w:t>久到韩灵雪以为他睡着了，他才缓缓开口，声音在黑暗里清晰而坚定：“我会保护好这个村子，保护好你，保护好我们现在的生活。但我不会再为‘天下苍生’提剑了。”</w:t>
      </w:r>
    </w:p>
    <w:p w14:paraId="7BFA6833">
      <w:r>
        <w:t>他翻过身，在黑暗中准确找到她的手，握住。</w:t>
      </w:r>
    </w:p>
    <w:p w14:paraId="4074E9D8">
      <w:r>
        <w:t>“我的剑，以后只为我们的小家而挥。”</w:t>
      </w:r>
    </w:p>
    <w:p w14:paraId="2B5C962A">
      <w:r>
        <w:t>韩灵雪反握住他的手，很用力。</w:t>
      </w:r>
    </w:p>
    <w:p w14:paraId="7E33D59A">
      <w:r>
        <w:t>一夜无话，只有窗外积雪压断枯枝的细微声响。</w:t>
      </w:r>
    </w:p>
    <w:p w14:paraId="30E377AE">
      <w:r>
        <w:t>次日清晨，陆沉照旧早起劈柴。</w:t>
      </w:r>
    </w:p>
    <w:p w14:paraId="1BD4492F">
      <w:r>
        <w:t>雪停了，天地一片洁白。阳光从东边山脊洒下来，照在雪地上，反射出细碎的金光。村里陆续响起开门声、扫雪声、鸡鸣犬吠，炊烟袅袅升起。</w:t>
      </w:r>
    </w:p>
    <w:p w14:paraId="2BB76950">
      <w:r>
        <w:t>又是平凡而安宁的一天。</w:t>
      </w:r>
    </w:p>
    <w:p w14:paraId="07DD19AF">
      <w:r>
        <w:t>他劈完最后一根柴，直起腰擦了把汗。屋里的饭菜香已经飘出来了，比昨天更浓郁些，像是炖了鸡汤。</w:t>
      </w:r>
    </w:p>
    <w:p w14:paraId="153C69F7">
      <w:r>
        <w:t>“陆沉。”</w:t>
      </w:r>
    </w:p>
    <w:p w14:paraId="2679E6A2">
      <w:r>
        <w:t>清冷的女声再次传来，这次带着一丝几不可察的无奈。</w:t>
      </w:r>
    </w:p>
    <w:p w14:paraId="35274B88">
      <w:r>
        <w:t>“饭好了，再不来要凉了。”</w:t>
      </w:r>
    </w:p>
    <w:p w14:paraId="611E05C1">
      <w:r>
        <w:t>陆沉放下斧头，拍了拍身上的雪屑，朝屋里走去。走到门口时，他忽然想起什么，回头看了一眼院子。</w:t>
      </w:r>
    </w:p>
    <w:p w14:paraId="1F260615">
      <w:r>
        <w:t>雪地上，两行脚印从院门延伸到屋前——是他早晨起来时留下的。旁边还有几行小小的爪印，不知是野猫还是黄鼠狼夜里来过。</w:t>
      </w:r>
    </w:p>
    <w:p w14:paraId="423C7FF8">
      <w:r>
        <w:t>远处，村塾的方向传来孩子们摇头晃脑的读书声，稚嫩清脆。</w:t>
      </w:r>
    </w:p>
    <w:p w14:paraId="3AE6151F">
      <w:r>
        <w:t>更远处，群山巍峨，白雪皑皑，像极了记忆中的雪霁峰，却又截然不同。</w:t>
      </w:r>
    </w:p>
    <w:p w14:paraId="356A9BD4">
      <w:r>
        <w:t>他笑了笑，推门进屋。</w:t>
      </w:r>
    </w:p>
    <w:p w14:paraId="76B44FCC">
      <w:r>
        <w:t>韩灵雪正把最后一道菜端上桌，是清炒的冬笋片，嫩生生的。她抬头看他一眼：“发什么呆？”</w:t>
      </w:r>
    </w:p>
    <w:p w14:paraId="29AB5954">
      <w:r>
        <w:t>陆沉走到桌边，忽然伸手从背后环住她的腰，下巴搁在她肩上。</w:t>
      </w:r>
    </w:p>
    <w:p w14:paraId="6551FD84">
      <w:r>
        <w:t>“师尊。”他故意拖长了声音，带着点耍赖的意味，“叫夫君就开饭。”</w:t>
      </w:r>
    </w:p>
    <w:p w14:paraId="08BEB73C">
      <w:r>
        <w:t>韩灵雪身体一僵，随即耳根以肉眼可见的速度红透。她挣了挣，没挣开，最后只能咬着牙低声道：“……逆徒。”</w:t>
      </w:r>
    </w:p>
    <w:p w14:paraId="510CFAF0">
      <w:r>
        <w:t>语气却没什么威慑力，倒像娇嗔。</w:t>
      </w:r>
    </w:p>
    <w:p w14:paraId="39C13CCB">
      <w:r>
        <w:t>陆沉哈哈大笑，松开手，乖乖在桌边坐下。韩灵雪瞪他一眼，却也坐下来，盛了碗汤推到他面前。</w:t>
      </w:r>
    </w:p>
    <w:p w14:paraId="78675E9E">
      <w:r>
        <w:t>鸡汤热气腾腾，香味扑鼻。</w:t>
      </w:r>
    </w:p>
    <w:p w14:paraId="00E7CE4D">
      <w:r>
        <w:t>窗外，阳光正好，雪光映着晴空。有村民扛着农具从院外走过，大声打着招呼：“陆家兄弟，吃过没？”</w:t>
      </w:r>
    </w:p>
    <w:p w14:paraId="39787904">
      <w:r>
        <w:t>“正吃呢！”陆沉扬声应道。</w:t>
      </w:r>
    </w:p>
    <w:p w14:paraId="69B75DC8">
      <w:r>
        <w:t>一切平凡得如同千千万万个山村冬日。</w:t>
      </w:r>
    </w:p>
    <w:p w14:paraId="63DF9D73">
      <w:r>
        <w:t>只是偶尔，当陆沉指导村童练剑时，那随手比划的招式里，会流露出一丝曾经惊艳整个北境的剑意。</w:t>
      </w:r>
    </w:p>
    <w:p w14:paraId="3DF27160">
      <w:r>
        <w:t>只是偶尔，当韩灵雪站在屋檐下看雪时，那清冷侧影会与雪霁峰上那个白衣仙子的身影重叠。</w:t>
      </w:r>
    </w:p>
    <w:p w14:paraId="7CFF0F55">
      <w:r>
        <w:t>只是偶尔，在夜深人静时，两人会同时醒来，望着窗外月色下的雪地，想起很多年前那场焚尽皇都的大火，想起相拥赴死时那句“生同衾，死同穴”。</w:t>
      </w:r>
    </w:p>
    <w:p w14:paraId="0E714E05">
      <w:r>
        <w:t>然后他们会更紧地握住彼此的手，确认这份失而复得的安宁不是梦境。</w:t>
      </w:r>
    </w:p>
    <w:p w14:paraId="418B575D">
      <w:r>
        <w:t>雪落无声，长歌已歇。</w:t>
      </w:r>
    </w:p>
    <w:p w14:paraId="1DB84B95">
      <w:r>
        <w:t>但柴米油盐的炊烟还在升起，在这个偏远的、无人知晓的山村里，一日，又一日。</w:t>
      </w:r>
    </w:p>
    <w:p w14:paraId="11BFFDD9">
      <w:pPr>
        <w:pStyle w:val="4"/>
      </w:pPr>
      <w:r>
        <w:t>大雪留白</w:t>
      </w:r>
    </w:p>
    <w:p w14:paraId="05004C52">
      <w:r>
        <w:t># 雪落长歌</w:t>
      </w:r>
    </w:p>
    <w:p w14:paraId="2F688ECB">
      <w:r>
        <w:t>雪又下了。</w:t>
      </w:r>
    </w:p>
    <w:p w14:paraId="6D258341">
      <w:r>
        <w:t>纷纷扬扬，从天穹深处倾泻而下，覆盖了远山近林，覆盖了田埂屋舍，覆盖了整个天地间一切的轮廓与颜色，只留下一片莽莽苍苍的白。</w:t>
      </w:r>
    </w:p>
    <w:p w14:paraId="3777CC48">
      <w:r>
        <w:t>山村最东头那座青瓦小院里，陆沉放下柴刀，直起身望向漫天飞雪。</w:t>
      </w:r>
    </w:p>
    <w:p w14:paraId="0C1897B4">
      <w:r>
        <w:t>雪片落在他肩头，落在他睫毛上，凉意沁入肌肤。这雪让他想起很多年前灵雪宗的第一场雪，想起雪霁峰冰湖上那道翩若惊鸿的剑舞身影，想起那个白衣胜雪、面若寒霜却会在无人处对他微微勾唇的师尊。</w:t>
      </w:r>
    </w:p>
    <w:p w14:paraId="770B2C9C">
      <w:r>
        <w:t>也想起皇都那场焚尽一切的大火。</w:t>
      </w:r>
    </w:p>
    <w:p w14:paraId="1AF9458E">
      <w:r>
        <w:t>火与雪，炽热与冰冷，毁灭与新生——这些意象在他记忆里交织缠绕，最终都化作了眼前这场寂静无声的落雪。</w:t>
      </w:r>
    </w:p>
    <w:p w14:paraId="64BCAB4A">
      <w:r>
        <w:t>“陆沉。”</w:t>
      </w:r>
    </w:p>
    <w:p w14:paraId="63246C2F">
      <w:r>
        <w:t>清冷的声音从屋里传来。韩灵雪系着粗布围裙站在灶房门口，手里还拿着锅铲，鹅蛋脸上沾了点点面粉。她蹙着眉，语气里带着熟悉的、故作严厉的嗔怪:“发什么呆？饭要凉了。”</w:t>
      </w:r>
    </w:p>
    <w:p w14:paraId="7E5F62D0">
      <w:r>
        <w:t>陆沉回头看她，忽然笑了。</w:t>
      </w:r>
    </w:p>
    <w:p w14:paraId="2A5E009F">
      <w:r>
        <w:t>他拍了拍肩头的雪，大步走回屋檐下，很自然地伸手替她拂去脸颊的面粉:“想起些旧事。”</w:t>
      </w:r>
    </w:p>
    <w:p w14:paraId="039EB62C">
      <w:r>
        <w:t>“旧事便让它旧去。”韩灵雪别过脸，耳根却悄悄泛红，“如今的日子，不好么？”</w:t>
      </w:r>
    </w:p>
    <w:p w14:paraId="65D36C15">
      <w:r>
        <w:t>“好，再好不过。”陆沉从背后轻轻环住她的腰，下巴抵在她发顶，声音低下去，“只是偶尔觉得……像场梦。”</w:t>
      </w:r>
    </w:p>
    <w:p w14:paraId="5CE74813">
      <w:r>
        <w:t>韩灵雪身体微微一僵，随即放松下来，任由他抱着。灶房里飘出炖菜的香气，混着柴火燃烧的暖意，将这方小小的屋檐笼罩成与世隔绝的温柔乡。</w:t>
      </w:r>
    </w:p>
    <w:p w14:paraId="052EDB4A">
      <w:r>
        <w:t>她何尝不觉得像梦。</w:t>
      </w:r>
    </w:p>
    <w:p w14:paraId="6B8BB8A9">
      <w:r>
        <w:t>那些年——灵雪宗的开山收徒，雪霁峰的日夜相伴，下山路上的醋意与心动，幽谷中的生死相托，皇都大火里的相拥赴死……每一帧画面都清晰如昨，却又遥远得像是上辈子的事。</w:t>
      </w:r>
    </w:p>
    <w:p w14:paraId="736977C6">
      <w:r>
        <w:t>如今他们隐居在这无人知晓的山村，她褪去了宗主华服，他卸下了苍生重担。每日晨起劈柴生火，黄昏炊烟袅袅，夜里同榻而眠。平淡得像山涧流水，叮咚作响，日夜不息。</w:t>
      </w:r>
    </w:p>
    <w:p w14:paraId="4A33492D">
      <w:r>
        <w:t>可有些痕迹是褪不去的。</w:t>
      </w:r>
    </w:p>
    <w:p w14:paraId="36B59451">
      <w:r>
        <w:t>比如她偶尔凝望飞雪时，眼底那抹属于“韩灵雪”的寂寥与清冷；比如他指导村童小石头练剑时，指尖不经意泄出的一缕剑意；比如夜深人静时，两人同时惊醒，在黑暗中紧紧相握的手。</w:t>
      </w:r>
    </w:p>
    <w:p w14:paraId="01B308F1">
      <w:r>
        <w:t>“吃饭吧。”韩灵雪轻轻挣开他的怀抱，转身往屋里走，“今日炖了你猎的山鸡。”</w:t>
      </w:r>
    </w:p>
    <w:p w14:paraId="7A643C40">
      <w:r>
        <w:t>陆沉跟着进屋。堂屋里方桌上摆着三菜一汤:山鸡炖蘑菇，清炒野菜，腌萝卜干，还有一盆热腾腾的粟米饭。粗瓷碗筷摆得整齐，窗户纸上映着雪光，将这简陋的一餐照得温暖明亮。</w:t>
      </w:r>
    </w:p>
    <w:p w14:paraId="35AC429E">
      <w:r>
        <w:t>两人对坐吃饭，偶尔说些村里琐事:东头王婶家添了孙儿，后山那棵老松被雪压断了枝，小石头那孩子又偷偷跑来院外蹲着看陆沉劈柴……</w:t>
      </w:r>
    </w:p>
    <w:p w14:paraId="400D0C8B">
      <w:r>
        <w:t>说着说着，陆沉忽然停下筷子。</w:t>
      </w:r>
    </w:p>
    <w:p w14:paraId="71D3185A">
      <w:r>
        <w:t>“怎么了？”韩灵雪抬眼看他。</w:t>
      </w:r>
    </w:p>
    <w:p w14:paraId="73528134">
      <w:r>
        <w:t>“你听。”陆沉侧耳。</w:t>
      </w:r>
    </w:p>
    <w:p w14:paraId="45496DBA">
      <w:r>
        <w:t>屋外只有落雪声，簌簌的，密密的，像天地在低语。可在这片寂静中，仿佛又夹杂着别的声响——</w:t>
      </w:r>
    </w:p>
    <w:p w14:paraId="12B80F0D">
      <w:r>
        <w:t>是剑刃破空的锐鸣。</w:t>
      </w:r>
    </w:p>
    <w:p w14:paraId="39B44A74">
      <w:r>
        <w:t>是烈火焚烧梁柱的爆裂。</w:t>
      </w:r>
    </w:p>
    <w:p w14:paraId="2231904E">
      <w:r>
        <w:t>是百万百姓惊恐的哭喊。</w:t>
      </w:r>
    </w:p>
    <w:p w14:paraId="5A445BDC">
      <w:r>
        <w:t>是那句决绝的“生同衾，死同穴”。</w:t>
      </w:r>
    </w:p>
    <w:p w14:paraId="19131025">
      <w:r>
        <w:t>韩灵雪也听见了。或者说，不是听见，是记忆深处的声音被这场雪勾了出来，重新在耳畔回响。</w:t>
      </w:r>
    </w:p>
    <w:p w14:paraId="3A93ECF0">
      <w:r>
        <w:t>她放下碗筷，沉默良久。</w:t>
      </w:r>
    </w:p>
    <w:p w14:paraId="6EC6977F">
      <w:r>
        <w:t>“都过去了。”最后她说，声音很轻，却坚定。</w:t>
      </w:r>
    </w:p>
    <w:p w14:paraId="1275EA82">
      <w:r>
        <w:t>“嗯，过去了。”陆沉握住她的手，掌心温热，“赵乾死了，血魂珠毁了，苍生盟接管了皇都，天下正在重建……我们该做的，都做了。”</w:t>
      </w:r>
    </w:p>
    <w:p w14:paraId="61D70136">
      <w:r>
        <w:t>该做的，都做了。</w:t>
      </w:r>
    </w:p>
    <w:p w14:paraId="522FFE9A">
      <w:r>
        <w:t>所以才能心安理得地隐居于此，所以才能在这大雪封山的日子里，守着这方小屋，守着彼此，守着失而复得的平凡。</w:t>
      </w:r>
    </w:p>
    <w:p w14:paraId="3BAB1ADC">
      <w:r>
        <w:t>可真的“过去”了吗？</w:t>
      </w:r>
    </w:p>
    <w:p w14:paraId="20B801C8">
      <w:r>
        <w:t>***</w:t>
      </w:r>
    </w:p>
    <w:p w14:paraId="2610B5EF">
      <w:r>
        <w:t>同一场雪，落在千里之外已化为废墟的皇都。</w:t>
      </w:r>
    </w:p>
    <w:p w14:paraId="3E9E40C0">
      <w:r>
        <w:t>昔日的宫殿只剩断壁残垣，焦黑的梁柱斜插在雪中，像一座座墓碑。中心那处千丈巨坑已被新雪填平大半，白茫茫一片，干净得仿佛什么都不曾发生。</w:t>
      </w:r>
    </w:p>
    <w:p w14:paraId="2F64AF95">
      <w:r>
        <w:t>只有偶尔风卷起积雪，露出底下焦黑的土地，才会提醒世人——三年前这里曾有一场焚尽一切的大火，曾有两个人在火中相拥，一个是大周最后一任暴君赵乾，一个是挽狂澜于既倒却最终选择与敌同归于尽的青年剑修。</w:t>
      </w:r>
    </w:p>
    <w:p w14:paraId="1D8046D7">
      <w:r>
        <w:t>还有一位白衣仙子，在灰烬中寻找爱人的残躯，哭得撕心裂肺。</w:t>
      </w:r>
    </w:p>
    <w:p w14:paraId="512B5D59">
      <w:r>
        <w:t>如今皇都已换了名字，叫“新安城”。苍生盟在此设立盟会，各宗长老轮流坐镇，带领幸存百姓重建家园。街道逐渐恢复，商铺重新开张，孩童的笑声再次响起。</w:t>
      </w:r>
    </w:p>
    <w:p w14:paraId="70F6DC7F">
      <w:r>
        <w:t>只是每当大雪纷飞时，总会有老人指着漫天飞雪，对孙辈讲述那个传说:</w:t>
      </w:r>
    </w:p>
    <w:p w14:paraId="76A3C2AC">
      <w:r>
        <w:t>“看这雪，像不像当年灵雪宗的雪？听说啊，那位陆沉仙长和韩灵雪仙子，并没有死……”</w:t>
      </w:r>
    </w:p>
    <w:p w14:paraId="7CB231DE">
      <w:r>
        <w:t>“那他们去了哪里？”</w:t>
      </w:r>
    </w:p>
    <w:p w14:paraId="3CD6426E">
      <w:r>
        <w:t>“有人说，他们化作了剑仙，守护着这片天地。每当苍生有难，大雪中就会响起剑鸣。”</w:t>
      </w:r>
    </w:p>
    <w:p w14:paraId="7313F2A7">
      <w:r>
        <w:t>“也有人说，他们只是厌倦了厮杀，找个安静地方隐居去了。也许就在某个不知名的小山村，每日劈柴做饭，过着咱们这样的平常日子。”</w:t>
      </w:r>
    </w:p>
    <w:p w14:paraId="33A62E90">
      <w:r>
        <w:t>“那到底哪个是真的？”</w:t>
      </w:r>
    </w:p>
    <w:p w14:paraId="4DB7BBE0">
      <w:r>
        <w:t>老人笑了，皱纹在雪光里舒展:“大雪知道，可大雪不说。”</w:t>
      </w:r>
    </w:p>
    <w:p w14:paraId="68BA18DC">
      <w:r>
        <w:t>***</w:t>
      </w:r>
    </w:p>
    <w:p w14:paraId="01182B69">
      <w:r>
        <w:t>山村小院里，陆沉和韩灵雪已收拾完碗筷。</w:t>
      </w:r>
    </w:p>
    <w:p w14:paraId="777019AC">
      <w:r>
        <w:t>窗外雪愈下愈大，天地间白茫茫一片，连院墙外的山峦都模糊了轮廓。陆沉站在窗边看了许久，忽然说:“这雪让我想起决战那日。”</w:t>
      </w:r>
    </w:p>
    <w:p w14:paraId="7706BFFC">
      <w:r>
        <w:t>韩灵雪正在擦拭灶台，闻言动作一顿。</w:t>
      </w:r>
    </w:p>
    <w:p w14:paraId="05FD5839">
      <w:r>
        <w:t>“皇都也在下雪。”陆沉的声音很平静，像在讲述别人的故事，“虽然很快就被火烤化了……但我记得，我冲向祭坛时，有那么一瞬间，看见雪花落在你脸上。”</w:t>
      </w:r>
    </w:p>
    <w:p w14:paraId="5771F6B3">
      <w:r>
        <w:t>他转过身，看向她:“那时我想，如果能活下来，一定要带你去一个地方，那里终年落雪，安静无人，我们可以就这样看着雪，看一辈子。”</w:t>
      </w:r>
    </w:p>
    <w:p w14:paraId="36FDFA62">
      <w:r>
        <w:t>韩灵雪放下抹布，走到他身边。两人并肩站在窗前，看飞雪扑打着窗纸。</w:t>
      </w:r>
    </w:p>
    <w:p w14:paraId="51D1CF11">
      <w:r>
        <w:t>“现在不就是么。”她说。</w:t>
      </w:r>
    </w:p>
    <w:p w14:paraId="4D9BB347">
      <w:r>
        <w:t>“是啊。”陆沉笑了，“现在就是了。”</w:t>
      </w:r>
    </w:p>
    <w:p w14:paraId="788482E9">
      <w:r>
        <w:t>可他的目光穿过窗纸，穿过茫茫大雪，仿佛看见了另一幅画面——</w:t>
      </w:r>
    </w:p>
    <w:p w14:paraId="26EE85CA">
      <w:r>
        <w:t>那是烈焰冲天的皇都，是九龙朝天阵崩碎时的金光，是赵乾狞笑着捏碎传讯玉符的瞬间，是地下三百六十处血魂珠同时亮起的猩红光芒，是百万百姓即将被抽干魂魄的绝望哭喊。</w:t>
      </w:r>
    </w:p>
    <w:p w14:paraId="5D02A5B0">
      <w:r>
        <w:t>也是他做出那个决定时的平静。</w:t>
      </w:r>
    </w:p>
    <w:p w14:paraId="4A1E1D94">
      <w:r>
        <w:t>炎阳血脉的终极禁术，“以身焚天”。以自身血脉为引，以神魂为柴，点燃足以焚毁一切污秽的火焰。代价是形神俱灭，永不超生。</w:t>
      </w:r>
    </w:p>
    <w:p w14:paraId="22B8B40D">
      <w:r>
        <w:t>他记得自己回头看了韩灵雪最后一眼，她正被魔教长老缠住，白衣染血，嘶喊着他的名字。他朝她笑了笑，用口型说了两个字:</w:t>
      </w:r>
    </w:p>
    <w:p w14:paraId="2205E1BF">
      <w:r>
        <w:t>“保重。”</w:t>
      </w:r>
    </w:p>
    <w:p w14:paraId="35C4FB96">
      <w:r>
        <w:t>然后转身，冲向祭坛中心的血魂珠枢纽，冲向那个掌控一切、以苍生为筹码的暴君。</w:t>
      </w:r>
    </w:p>
    <w:p w14:paraId="641FCDF1">
      <w:r>
        <w:t>烈焰吞没视野的最后一瞬，他其实并不害怕。只是有点遗憾——遗憾没能亲口听她叫一声“夫君”，遗憾没能带她去看终年落雪的深山，遗憾这场相逢太短，相守太迟。</w:t>
      </w:r>
    </w:p>
    <w:p w14:paraId="6394FB71">
      <w:r>
        <w:t>再然后，就是无边黑暗。</w:t>
      </w:r>
    </w:p>
    <w:p w14:paraId="2253D50D">
      <w:r>
        <w:t>和黑暗中，那一点微弱却执着的暖意。</w:t>
      </w:r>
    </w:p>
    <w:p w14:paraId="2FC7E30A">
      <w:r>
        <w:t>***</w:t>
      </w:r>
    </w:p>
    <w:p w14:paraId="2B54D7E9">
      <w:r>
        <w:t>“你是怎么找到我的？”陆沉忽然问。</w:t>
      </w:r>
    </w:p>
    <w:p w14:paraId="33176C39">
      <w:r>
        <w:t>这个问题他问过很多次，韩灵雪每次回答都略有不同。有时她说“是血脉感应”，有时说“是玉佩指引”，有时只是摇头“我也不知道，就是想你一定在那里”。</w:t>
      </w:r>
    </w:p>
    <w:p w14:paraId="0A4ACD2B">
      <w:r>
        <w:t>今天她沉默了很久，久到陆沉以为她不会回答了，她才轻声开口:</w:t>
      </w:r>
    </w:p>
    <w:p w14:paraId="7DC8435E">
      <w:r>
        <w:t>“火灭了之后，所有人都说你死了。连苍生盟的长老们都劝我节哀，说‘以身焚天’不可能有幸存者。”</w:t>
      </w:r>
    </w:p>
    <w:p w14:paraId="5F0C9AFE">
      <w:r>
        <w:t>“但我就是知道你没死。”她转头看他，眼眸在雪光里亮得惊人，“我能感觉到，很远很远的地方，还有一缕微弱的、属于你的气息。像风中残烛，但还在烧着。”</w:t>
      </w:r>
    </w:p>
    <w:p w14:paraId="5745F438">
      <w:r>
        <w:t>“于是我找。循着那缕气息，翻过十七座山，渡过九条河，走了整整一年。最后在这个山村外，气息消失了。”</w:t>
      </w:r>
    </w:p>
    <w:p w14:paraId="58633FE6">
      <w:r>
        <w:t>她顿了顿，声音有些发颤:“我几乎要绝望了。然后我看见村口有个青年在帮老人挑水，背影……很像你。”</w:t>
      </w:r>
    </w:p>
    <w:p w14:paraId="6E9F732A">
      <w:r>
        <w:t>“我跟着你，看你劈柴，看你打猎，看你和村民笑着打招呼。我不敢认，怕又是空欢喜一场。直到那天，你在后山练剑——”</w:t>
      </w:r>
    </w:p>
    <w:p w14:paraId="3F791E33">
      <w:r>
        <w:t>她没说完，但陆沉懂了。</w:t>
      </w:r>
    </w:p>
    <w:p w14:paraId="1AB198C2">
      <w:r>
        <w:t>那天他在后山，无意间使出了一招“霜龙吟”。虽然只是雏形，虽然刻意压低了威力，但那剑意，那融合了灵雪剑法与龙魂剑诀的独特气息，全天下只有一个人会。</w:t>
      </w:r>
    </w:p>
    <w:p w14:paraId="2A56B229">
      <w:r>
        <w:t>韩灵雪就站在树林外，泪流满面。</w:t>
      </w:r>
    </w:p>
    <w:p w14:paraId="3B27D391">
      <w:r>
        <w:t>“然后呢？”陆沉握住她的手。</w:t>
      </w:r>
    </w:p>
    <w:p w14:paraId="00075E13">
      <w:r>
        <w:t>“然后我走上前，你回头看见我，手里的剑‘哐当’掉在地上。”韩灵雪眼里泛起泪光，嘴角却在上扬，“你说‘师尊，我好像出现幻觉了’。我说‘不是幻觉’。然后你就哭了，哭得像个孩子。”</w:t>
      </w:r>
    </w:p>
    <w:p w14:paraId="30A77348">
      <w:r>
        <w:t>陆沉也笑了，笑着笑着眼眶发热。</w:t>
      </w:r>
    </w:p>
    <w:p w14:paraId="78A6794D">
      <w:r>
        <w:t>是啊，他哭了。重生以来第一次哭。不是为自己捡回一条命，而是为她还活着，为她找到了他，为他们还能重逢在这茫茫人世间。</w:t>
      </w:r>
    </w:p>
    <w:p w14:paraId="15A176F8">
      <w:r>
        <w:t>“后来我问过懂医术的长老。”韩灵雪继续说，“他说‘以身焚天’本该形神俱灭，但你身负炎阳血脉，又是前朝皇室最后的嫡系，血脉中或许藏着连你自己都不知道的保命秘法。那一爆，毁了赵乾和血魂珠，却阴差阳错护住了你心口一缕本源火种。”</w:t>
      </w:r>
    </w:p>
    <w:p w14:paraId="16A481B3">
      <w:r>
        <w:t>“只是火种太微弱，醒来后你记忆受损，修为尽废，连自己是谁都忘了。只凭着本能，流浪到这个山村，被好心的村民收留，就这样住了下来。”</w:t>
      </w:r>
    </w:p>
    <w:p w14:paraId="724BCFFD">
      <w:r>
        <w:t>陆沉点头。这些他都记得——醒来时躺在陌生的土炕上，脑子里一片空白，只知道自己叫“陆沉”，其他什么都想不起。是村里猎户老张在山涧边发现昏迷的他，背回家照料。后来他身体慢慢恢复，就在村里住下，劈柴打猎，偿还恩情。</w:t>
      </w:r>
    </w:p>
    <w:p w14:paraId="7158A229">
      <w:r>
        <w:t>直到韩灵雪出现，直到她一声“陆沉”唤醒了所有记忆。</w:t>
      </w:r>
    </w:p>
    <w:p w14:paraId="1DDB659F">
      <w:r>
        <w:t>那些滔天大火，那些生死誓言，那些宗门与苍生……潮水般涌回脑海。他抱着头痛了三天三夜，她在床边守了三天三夜。</w:t>
      </w:r>
    </w:p>
    <w:p w14:paraId="6BF6D775">
      <w:r>
        <w:t>痛楚散去后，他们相对而坐，说了一夜的话。</w:t>
      </w:r>
    </w:p>
    <w:p w14:paraId="74DF2E94">
      <w:r>
        <w:t>说灵雪宗的雪，说下山路的醋意，说幽谷中的并肩，说皇都里的抉择。说那些来不及说出口的爱恋，说那些差一点就永别的遗憾。</w:t>
      </w:r>
    </w:p>
    <w:p w14:paraId="6B018C76">
      <w:r>
        <w:t>最后天亮了，雪停了，阳光照进小屋。</w:t>
      </w:r>
    </w:p>
    <w:p w14:paraId="00B5CF16">
      <w:r>
        <w:t>韩灵雪说:“都结束了。从今往后，我们只为自己活。”</w:t>
      </w:r>
    </w:p>
    <w:p w14:paraId="10EFA19E">
      <w:r>
        <w:t>陆沉握住她的手:“好。”</w:t>
      </w:r>
    </w:p>
    <w:p w14:paraId="1FA3A362">
      <w:r>
        <w:t>***</w:t>
      </w:r>
    </w:p>
    <w:p w14:paraId="1F72E268">
      <w:r>
        <w:t>窗外的雪渐渐小了，天色暗下来，暮色四合。</w:t>
      </w:r>
    </w:p>
    <w:p w14:paraId="6FBE6D02">
      <w:r>
        <w:t>韩灵雪点了油灯，暖黄的光晕盈满小屋。她坐在灯下缝补陆沉的旧衣，针脚细密匀称。陆沉坐在对面，削着一根木棍——小石头那孩子总想要柄木剑，他答应给他做一柄。</w:t>
      </w:r>
    </w:p>
    <w:p w14:paraId="16F95A3A">
      <w:r>
        <w:t>屋子里很安静，只有针线穿过布料的声音，和刀刃刮削木头的沙沙声。</w:t>
      </w:r>
    </w:p>
    <w:p w14:paraId="0F059208">
      <w:r>
        <w:t>偶尔两人抬头，目光相触，相视一笑，又各自低头忙活。</w:t>
      </w:r>
    </w:p>
    <w:p w14:paraId="0159D686">
      <w:r>
        <w:t>这种安宁是如此珍贵，珍贵到陆沉有时会半夜惊醒，非要确认身边人是真实的，确认这间小屋是真实的，确认这柴米油盐的日子不是濒死前的幻梦。</w:t>
      </w:r>
    </w:p>
    <w:p w14:paraId="0E8D9B39">
      <w:r>
        <w:t>而每次，韩灵雪都会反握住他的手，轻声说:“我在。”</w:t>
      </w:r>
    </w:p>
    <w:p w14:paraId="0EAC2644">
      <w:r>
        <w:t>我在。</w:t>
      </w:r>
    </w:p>
    <w:p w14:paraId="18428084">
      <w:r>
        <w:t>这两个字，抵得过千言万语，抵得过刀光剑影，抵得过整个天下苍生。</w:t>
      </w:r>
    </w:p>
    <w:p w14:paraId="2A8C174F">
      <w:r>
        <w:t>不知过了多久，韩灵雪缝好最后一针，咬断线头，将衣服抖开看了看，满意地点头。抬头时，却发现陆沉正望着她出神。</w:t>
      </w:r>
    </w:p>
    <w:p w14:paraId="50DC4F3A">
      <w:r>
        <w:t>“看什么？”她问。</w:t>
      </w:r>
    </w:p>
    <w:p w14:paraId="195AC4AC">
      <w:r>
        <w:t>“看你。”陆沉放下木棍，眼睛在灯下亮晶晶的，“阿雪，你真好看。”</w:t>
      </w:r>
    </w:p>
    <w:p w14:paraId="1934C0E2">
      <w:r>
        <w:t>韩灵雪耳根一红，别过脸:“油嘴滑舌。”</w:t>
      </w:r>
    </w:p>
    <w:p w14:paraId="7D283420">
      <w:r>
        <w:t>“真心的。”陆沉起身走过来，在她面前蹲下，仰头看她，“这些年，苦了你了。”</w:t>
      </w:r>
    </w:p>
    <w:p w14:paraId="41B0D12A">
      <w:r>
        <w:t>寻他一年，守他三年，为他疗伤，助他恢复，陪他适应这平凡到近乎琐碎的生活。从高高在上的灵雪宗主，到洗手作羹汤的山村民妇——这其中的落差，她从未抱怨过半句。</w:t>
      </w:r>
    </w:p>
    <w:p w14:paraId="2198FCBD">
      <w:r>
        <w:t>韩灵雪低头看他，伸手抚过他额角一道浅浅的疤——那是皇都决战留下的。当时深可见骨，如今只剩淡白的痕迹。</w:t>
      </w:r>
    </w:p>
    <w:p w14:paraId="2F3FF205">
      <w:r>
        <w:t>“你也苦。”她说。</w:t>
      </w:r>
    </w:p>
    <w:p w14:paraId="7D0F99D8">
      <w:r>
        <w:t>陆沉握住她的手，贴在自己脸颊:“但现在很甜。”</w:t>
      </w:r>
    </w:p>
    <w:p w14:paraId="6EC4ABB3">
      <w:r>
        <w:t>四目相对，油灯噼啪爆了个灯花。</w:t>
      </w:r>
    </w:p>
    <w:p w14:paraId="2DAE0472">
      <w:r>
        <w:t>韩灵雪忽然想起很多年前，在灵雪宗后山的温泉里，他也是这样看着她，眼里有火焰在烧。那时她心慌意乱，一把推开他，骂他“逆徒”。</w:t>
      </w:r>
    </w:p>
    <w:p w14:paraId="471CA3D3">
      <w:r>
        <w:t>如今岁月流逝，沧海桑田，她终于能坦然迎上他的目光，终于能承认——早在那时，或许更早，在雪霁峰冰湖上教他剑法、被他从身后环住腰肢的那一刻，她就已经沦陷了。</w:t>
      </w:r>
    </w:p>
    <w:p w14:paraId="3103130B">
      <w:r>
        <w:t>只是师徒伦常，只是宗门重任，只是天下苍生……一道道枷锁捆着她，让她不敢承认，不能承认。</w:t>
      </w:r>
    </w:p>
    <w:p w14:paraId="1F9F987A">
      <w:r>
        <w:t>直到枷锁尽碎，直到山河倾覆，直到他们差一点就生死永隔，她才明白:这世间最珍贵的，不过一个他罢了。</w:t>
      </w:r>
    </w:p>
    <w:p w14:paraId="08DE7FD9">
      <w:r>
        <w:t>“陆沉。”她忽然唤他。</w:t>
      </w:r>
    </w:p>
    <w:p w14:paraId="2F4AA3EE">
      <w:r>
        <w:t>“嗯？”</w:t>
      </w:r>
    </w:p>
    <w:p w14:paraId="4CC55909">
      <w:r>
        <w:t>“叫一声来听听。”陆沉眼睛更亮了，带着促狭的笑意，“你答应过的，等安定下来，就改口。”</w:t>
      </w:r>
    </w:p>
    <w:p w14:paraId="13061EAA">
      <w:r>
        <w:t>韩灵雪抿唇，脸颊飞红，半晌才极小声道:“夫……夫君。”</w:t>
      </w:r>
    </w:p>
    <w:p w14:paraId="536E69F4">
      <w:r>
        <w:t>声音轻得像雪落，陆沉却听得真切。他心口一热，猛地起身将她搂进怀里，抱得紧紧的，像要把她揉进骨血里。</w:t>
      </w:r>
    </w:p>
    <w:p w14:paraId="73277198">
      <w:r>
        <w:t>“再叫一声。”</w:t>
      </w:r>
    </w:p>
    <w:p w14:paraId="38C3065D">
      <w:r>
        <w:t>“夫君。”</w:t>
      </w:r>
    </w:p>
    <w:p w14:paraId="04E583DD">
      <w:r>
        <w:t>“再叫。”</w:t>
      </w:r>
    </w:p>
    <w:p w14:paraId="18445F22">
      <w:r>
        <w:t>“夫君……唔。”</w:t>
      </w:r>
    </w:p>
    <w:p w14:paraId="52AD95EF">
      <w:r>
        <w:t>话音被吻堵住。温柔的，缠绵的，带着劫后余生的庆幸和失而复得的珍重。油灯摇晃，将两人相拥的身影投在墙上，融成一团温暖的光晕。</w:t>
      </w:r>
    </w:p>
    <w:p w14:paraId="330F1834">
      <w:r>
        <w:t>许久，陆沉才松开她，额头相抵，气息微乱。</w:t>
      </w:r>
    </w:p>
    <w:p w14:paraId="1EED49BD">
      <w:r>
        <w:t>“阿雪。”他哑声说，“这一世，下一世，生生世世，我都只要你。”</w:t>
      </w:r>
    </w:p>
    <w:p w14:paraId="6D9B0B30">
      <w:r>
        <w:t>韩灵雪眼里泛着水光，却笑了:“贪心。”</w:t>
      </w:r>
    </w:p>
    <w:p w14:paraId="5AB38DB0">
      <w:r>
        <w:t>“就贪心了。”陆沉理直气壮，“你惯的。”</w:t>
      </w:r>
    </w:p>
    <w:p w14:paraId="6861D9C1">
      <w:r>
        <w:t>窗外，雪不知何时又下大了。鹅毛般的雪片扑簌簌落下，将小屋、院落、远山、天地，都覆成一片纯净的白。</w:t>
      </w:r>
    </w:p>
    <w:p w14:paraId="3D7723FD">
      <w:r>
        <w:t>这雪落在新安城的废墟上，落在重建的街巷间，落在讲述传说的老人肩头。</w:t>
      </w:r>
    </w:p>
    <w:p w14:paraId="3CCB0150">
      <w:r>
        <w:t>也落在这偏远山村的小院里，落在相拥的两人发间，落在他们此后每一个平凡却珍贵的日子里。</w:t>
      </w:r>
    </w:p>
    <w:p w14:paraId="0F871ED4">
      <w:r>
        <w:t>***</w:t>
      </w:r>
    </w:p>
    <w:p w14:paraId="02BD2325">
      <w:r>
        <w:t>很多年后，关于那场决战、关于那两个人的下落，依然众说纷纭。</w:t>
      </w:r>
    </w:p>
    <w:p w14:paraId="0BF3A05E">
      <w:r>
        <w:t>有人说他们确实死了，化作了剑仙魂魄，每当天下有大灾厄，大雪中便有双剑合鸣，护佑苍生。</w:t>
      </w:r>
    </w:p>
    <w:p w14:paraId="42C2F1A4">
      <w:r>
        <w:t>有人说他们隐居世外，或许在南海孤岛，或许在西域雪山，或许就在某个不起眼的小村庄，过着寻常夫妻的生活。</w:t>
      </w:r>
    </w:p>
    <w:p w14:paraId="2C31FCFD">
      <w:r>
        <w:t>还有人说，大雪本身，就是他们留下的道。</w:t>
      </w:r>
    </w:p>
    <w:p w14:paraId="6C058123">
      <w:r>
        <w:t>雪洗净血污，覆盖伤痕，掩埋过往，给予新生。雪无声无息，却绵延不绝，就像那些为苍生挥剑的人——也许姓名会被遗忘，也许事迹会被尘封，但那份“为生民立命”的剑意，会化作一场又一场雪，落在这片土地上，落在后世人的心里。</w:t>
      </w:r>
    </w:p>
    <w:p w14:paraId="2C0BD404">
      <w:r>
        <w:t>真相如何，无人知晓。</w:t>
      </w:r>
    </w:p>
    <w:p w14:paraId="2ED6FF61">
      <w:r>
        <w:t>只有每年冬日落第一场雪时，总会有孩童仰望天空，问身边大人:</w:t>
      </w:r>
    </w:p>
    <w:p w14:paraId="6DABB261">
      <w:r>
        <w:t>“这雪里，有没有剑仙的故事？”</w:t>
      </w:r>
    </w:p>
    <w:p w14:paraId="5B589998">
      <w:r>
        <w:t>而大人会摸着孩子的头，望着漫天飞雪，轻声说:</w:t>
      </w:r>
    </w:p>
    <w:p w14:paraId="39D29B24">
      <w:r>
        <w:t>“有啊。雪落下的每一片，都是一个故事。”</w:t>
      </w:r>
    </w:p>
    <w:p w14:paraId="1F1F8009">
      <w:r>
        <w:t>故事里有雪峰初遇的惊鸿一瞥，有剑舞心动的情愫暗生，有共浴疗伤的暧昧缱绻，有醉酒真言的防线崩溃，有生死相托的誓言铿锵。</w:t>
      </w:r>
    </w:p>
    <w:p w14:paraId="1D3F1EC1">
      <w:r>
        <w:t>有逆徒与仙子的相爱相杀，有少年与宗主的相互救赎，有凡人与苍生的命运交织。</w:t>
      </w:r>
    </w:p>
    <w:p w14:paraId="3AE3F04B">
      <w:r>
        <w:t>有悲壮，有甜蜜，有遗憾，有圆满。</w:t>
      </w:r>
    </w:p>
    <w:p w14:paraId="4C97442D">
      <w:r>
        <w:t>有大火焚尽后的灰烬，也有灰烬里开出的花。</w:t>
      </w:r>
    </w:p>
    <w:p w14:paraId="28032BB8">
      <w:r>
        <w:t>雪落无声，长歌已歇。</w:t>
      </w:r>
    </w:p>
    <w:p w14:paraId="150E7E0D">
      <w:r>
        <w:t>但剑意永在，道心长存。</w:t>
      </w:r>
    </w:p>
    <w:p w14:paraId="5A3624F2">
      <w:r>
        <w:t>而此时此刻，在那个偏远得连名字都没有的山村里，陆沉刚劈完明日的柴，正拍打着肩头的雪往屋里走。</w:t>
      </w:r>
    </w:p>
    <w:p w14:paraId="54E2AEFB">
      <w:r>
        <w:t>灶房飘出饭菜香，炊烟袅袅升起，融进漫天大雪里。</w:t>
      </w:r>
    </w:p>
    <w:p w14:paraId="0F752BA2">
      <w:r>
        <w:t>屋里传来清冷却温柔的女声:</w:t>
      </w:r>
    </w:p>
    <w:p w14:paraId="66E769B6">
      <w:r>
        <w:t>“夫君，吃饭了。”</w:t>
      </w:r>
    </w:p>
    <w:p w14:paraId="3130DCC5">
      <w:r>
        <w:t>陆沉笑了，扬声应道:</w:t>
      </w:r>
    </w:p>
    <w:p w14:paraId="7959470E">
      <w:r>
        <w:t>“来了。”</w:t>
      </w:r>
    </w:p>
    <w:p w14:paraId="1ED4CC75">
      <w:r>
        <w:t>推门进屋，暖意扑面而来。韩灵雪正将最后一道菜端上桌，回头看他，眼角眉梢都是岁月静好的温柔。</w:t>
      </w:r>
    </w:p>
    <w:p w14:paraId="18132B19">
      <w:r>
        <w:t>窗外，雪还在下。</w:t>
      </w:r>
    </w:p>
    <w:p w14:paraId="623D797A">
      <w:r>
        <w:t>下得很大，很安静，仿佛要这样一直下到地老天荒。</w:t>
      </w:r>
    </w:p>
    <w:p w14:paraId="13CA668E">
      <w:r>
        <w:t>【完】</w:t>
      </w:r>
    </w:p>
    <w:p w14:paraId="678AB1D4">
      <w:r>
        <w:t>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AF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200</Pages>
  <Words>3315</Words>
  <Characters>3344</Characters>
  <Lines>0</Lines>
  <Paragraphs>0</Paragraphs>
  <TotalTime>2</TotalTime>
  <ScaleCrop>false</ScaleCrop>
  <LinksUpToDate>false</LinksUpToDate>
  <CharactersWithSpaces>3346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徐子麒</cp:lastModifiedBy>
  <dcterms:modified xsi:type="dcterms:W3CDTF">2026-02-21T22:22:19Z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eyJoZGlkIjoiNjk1N2ZjMzQ3OTUzZTUxOTFlMjBjNWQ3MmYwM2U1MjIiLCJ1c2VySWQiOiIxNjY3Mzg1ODY1In0=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2FE7ED9FFF274B47A6FD9BE4232529EF_12</vt:lpwstr>
  </property>
</Properties>
</file>